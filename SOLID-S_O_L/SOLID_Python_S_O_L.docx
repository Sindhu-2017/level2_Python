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D61AE">
      <w:pPr>
        <w:jc w:val="center"/>
      </w:pPr>
      <w:r>
        <w:rPr>
          <w:b/>
          <w:sz w:val="40"/>
        </w:rPr>
        <w:t>SOLID PRINCIPLES IN PYTHON</w:t>
      </w:r>
    </w:p>
    <w:p w14:paraId="5A8EAE23">
      <w:pPr>
        <w:jc w:val="center"/>
      </w:pPr>
      <w:r>
        <w:rPr>
          <w:b/>
          <w:sz w:val="24"/>
        </w:rPr>
        <w:t>S – Single Responsibility | O – Open/Closed | L – Liskov Substitution</w:t>
      </w:r>
    </w:p>
    <w:p w14:paraId="3975B1F7">
      <w:pPr>
        <w:pStyle w:val="2"/>
      </w:pPr>
      <w:bookmarkStart w:id="0" w:name="_GoBack"/>
      <w:bookmarkEnd w:id="0"/>
      <w:r>
        <w:t>1. What is SOLID?</w:t>
      </w:r>
    </w:p>
    <w:p w14:paraId="3BE2611D">
      <w:r>
        <w:t>SOLID is a set of five object-oriented software design principles used to design code that is easier to understand, maintain, extend and modify. The principles are especially useful when a software system becomes large and requirements keep changing.</w:t>
      </w:r>
    </w:p>
    <w:p w14:paraId="2F2803E2">
      <w:r>
        <w:t>The word SOLID is an acronym. Each letter represents one design principle:</w:t>
      </w:r>
    </w:p>
    <w:p w14:paraId="7F4FC82E">
      <w:pPr>
        <w:pStyle w:val="23"/>
        <w:spacing w:after="40"/>
      </w:pPr>
      <w:r>
        <w:t>S – Single Responsibility Principle (SRP)</w:t>
      </w:r>
    </w:p>
    <w:p w14:paraId="466BA5E7">
      <w:pPr>
        <w:pStyle w:val="23"/>
        <w:spacing w:after="40"/>
      </w:pPr>
      <w:r>
        <w:t>O – Open/Closed Principle (OCP)</w:t>
      </w:r>
    </w:p>
    <w:p w14:paraId="2D2BEE40">
      <w:pPr>
        <w:pStyle w:val="23"/>
        <w:spacing w:after="40"/>
      </w:pPr>
      <w:r>
        <w:t>L – Liskov Substitution Principle (LSP)</w:t>
      </w:r>
    </w:p>
    <w:p w14:paraId="51D94CFB">
      <w:pPr>
        <w:pStyle w:val="23"/>
        <w:spacing w:after="40"/>
      </w:pPr>
      <w:r>
        <w:t>I – Interface Segregation Principle (ISP)</w:t>
      </w:r>
    </w:p>
    <w:p w14:paraId="294ECDBF">
      <w:pPr>
        <w:pStyle w:val="23"/>
        <w:spacing w:after="40"/>
      </w:pPr>
      <w:r>
        <w:t>D – Dependency Inversion Principle (DIP)</w:t>
      </w:r>
    </w:p>
    <w:p w14:paraId="1996835C">
      <w:r>
        <w:t>In this document we study only S, O and L.</w:t>
      </w:r>
    </w:p>
    <w:p w14:paraId="6C4513BB">
      <w:pPr>
        <w:pStyle w:val="2"/>
      </w:pPr>
      <w:r>
        <w:t>2. Why Were SOLID Principles Needed?</w:t>
      </w:r>
    </w:p>
    <w:p w14:paraId="691A2BDA">
      <w:r>
        <w:t>When an application is small, it is possible to write code quickly without thinking deeply about structure. As the application grows, the same approach can create problems. One class may start doing many unrelated jobs, new requirements may force developers to keep editing the same code, and subclasses may behave differently from what their parent type promises.</w:t>
      </w:r>
    </w:p>
    <w:p w14:paraId="4992EDEC">
      <w:r>
        <w:t>These problems are related to software design rather than Python syntax.</w:t>
      </w:r>
    </w:p>
    <w:p w14:paraId="15EECD79">
      <w:pPr>
        <w:pStyle w:val="23"/>
        <w:spacing w:after="40"/>
      </w:pPr>
      <w:r>
        <w:t>Code becomes difficult to understand.</w:t>
      </w:r>
    </w:p>
    <w:p w14:paraId="32B9FA6D">
      <w:pPr>
        <w:pStyle w:val="23"/>
        <w:spacing w:after="40"/>
      </w:pPr>
      <w:r>
        <w:t>A small change can affect unrelated functionality.</w:t>
      </w:r>
    </w:p>
    <w:p w14:paraId="4188E371">
      <w:pPr>
        <w:pStyle w:val="23"/>
        <w:spacing w:after="40"/>
      </w:pPr>
      <w:r>
        <w:t>Adding new features requires modifying old logic again and again.</w:t>
      </w:r>
    </w:p>
    <w:p w14:paraId="4DCE61C0">
      <w:pPr>
        <w:pStyle w:val="23"/>
        <w:spacing w:after="40"/>
      </w:pPr>
      <w:r>
        <w:t>Classes become tightly coupled.</w:t>
      </w:r>
    </w:p>
    <w:p w14:paraId="017FCBC0">
      <w:pPr>
        <w:pStyle w:val="23"/>
        <w:spacing w:after="40"/>
      </w:pPr>
      <w:r>
        <w:t>Inheritance can create unexpected behavior.</w:t>
      </w:r>
    </w:p>
    <w:p w14:paraId="64346F1E">
      <w:pPr>
        <w:pStyle w:val="23"/>
        <w:spacing w:after="40"/>
      </w:pPr>
      <w:r>
        <w:t>Maintenance becomes expensive and risky.</w:t>
      </w:r>
    </w:p>
    <w:p w14:paraId="2320EFA6">
      <w:r>
        <w:t>SOLID provides design principles that help reduce these problems.</w:t>
      </w:r>
    </w:p>
    <w:p w14:paraId="6FE0C7E7">
      <w:pPr>
        <w:pStyle w:val="2"/>
      </w:pPr>
      <w:r>
        <w:t>3. SOLID Is Not a Python Feature</w:t>
      </w:r>
    </w:p>
    <w:p w14:paraId="20C1FF12">
      <w:r>
        <w:t>SOLID is not a Python library, keyword or built-in feature. Python does not have a 'solid' command. SOLID is a way of thinking about how classes, objects and responsibilities should be designed.</w:t>
      </w:r>
    </w:p>
    <w:p w14:paraId="5A075E8E">
      <w:r>
        <w:rPr>
          <w:b/>
        </w:rPr>
        <w:t xml:space="preserve">Example: </w:t>
      </w:r>
      <w:r>
        <w:t>class, inheritance, abstract classes and composition are Python mechanisms. Using those mechanisms in a thoughtful design is where SOLID principles come into play.</w:t>
      </w:r>
    </w:p>
    <w:p w14:paraId="4CC16C59">
      <w:pPr>
        <w:pStyle w:val="2"/>
      </w:pPr>
      <w:r>
        <w:t>4. S — Single Responsibility Principle (SRP)</w:t>
      </w:r>
    </w:p>
    <w:p w14:paraId="26398D6E">
      <w:r>
        <w:rPr>
          <w:b/>
        </w:rPr>
        <w:t xml:space="preserve">Definition: </w:t>
      </w:r>
      <w:r>
        <w:t>A class should have one responsibility and one primary reason to change.</w:t>
      </w:r>
    </w:p>
    <w:p w14:paraId="3F96AFC4">
      <w:pPr>
        <w:pStyle w:val="3"/>
      </w:pPr>
      <w:r>
        <w:t>4.1 Understanding the Definition</w:t>
      </w:r>
    </w:p>
    <w:p w14:paraId="6849264E">
      <w:r>
        <w:t>The most important phrase in SRP is 'one reason to change'. A class does not need to have only one method. Instead, the methods inside the class should belong to one closely related responsibility.</w:t>
      </w:r>
    </w:p>
    <w:p w14:paraId="081537AB">
      <w:r>
        <w:t>Suppose an online shopping application has a class that calculates prices, saves orders, creates invoices and sends emails. These operations are not one responsibility because they can change independently.</w:t>
      </w:r>
    </w:p>
    <w:p w14:paraId="26B0F928">
      <w:pPr>
        <w:pStyle w:val="3"/>
      </w:pPr>
      <w:r>
        <w:t>4.2 What Does 'Reason to Change' Mean?</w:t>
      </w:r>
    </w:p>
    <w:p w14:paraId="604EE900">
      <w:r>
        <w:t>A reason to change is a requirement or business rule that can cause the code to be modified.</w:t>
      </w:r>
    </w:p>
    <w:p w14:paraId="18E50A9B">
      <w:r>
        <w:t>For example:</w:t>
      </w:r>
    </w:p>
    <w:p w14:paraId="120534CA">
      <w:pPr>
        <w:pStyle w:val="23"/>
        <w:spacing w:after="40"/>
      </w:pPr>
      <w:r>
        <w:t>The finance team changes discount rules.</w:t>
      </w:r>
    </w:p>
    <w:p w14:paraId="7B871D00">
      <w:pPr>
        <w:pStyle w:val="23"/>
        <w:spacing w:after="40"/>
      </w:pPr>
      <w:r>
        <w:t>The database team changes the storage system.</w:t>
      </w:r>
    </w:p>
    <w:p w14:paraId="1D031D6D">
      <w:pPr>
        <w:pStyle w:val="23"/>
        <w:spacing w:after="40"/>
      </w:pPr>
      <w:r>
        <w:t>The business changes the invoice format.</w:t>
      </w:r>
    </w:p>
    <w:p w14:paraId="1F104AC9">
      <w:pPr>
        <w:pStyle w:val="23"/>
        <w:spacing w:after="40"/>
      </w:pPr>
      <w:r>
        <w:t>The communication system changes the email provider.</w:t>
      </w:r>
    </w:p>
    <w:p w14:paraId="0E7CC291">
      <w:r>
        <w:t>If all of these changes require modifying the same class, that class has multiple reasons to change.</w:t>
      </w:r>
    </w:p>
    <w:p w14:paraId="4B655602">
      <w:pPr>
        <w:pStyle w:val="3"/>
      </w:pPr>
      <w:r>
        <w:t>4.3 Real-Time Example – Online Shopping</w:t>
      </w:r>
    </w:p>
    <w:p w14:paraId="4E6D4FD7">
      <w:r>
        <w:t>Consider this class:</w:t>
      </w:r>
    </w:p>
    <w:p w14:paraId="6BFF49D7">
      <w:pPr>
        <w:spacing w:after="120"/>
        <w:ind w:left="504"/>
      </w:pPr>
      <w:r>
        <w:rPr>
          <w:rFonts w:ascii="Courier New" w:hAnsi="Courier New"/>
          <w:sz w:val="19"/>
        </w:rPr>
        <w:t>class OrderManager: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calculate_total(self, items):</w:t>
      </w:r>
      <w:r>
        <w:rPr>
          <w:rFonts w:ascii="Courier New" w:hAnsi="Courier New"/>
          <w:sz w:val="19"/>
        </w:rPr>
        <w:br w:type="textWrapping"/>
      </w:r>
      <w:r>
        <w:rPr>
          <w:rFonts w:ascii="Courier New" w:hAnsi="Courier New"/>
          <w:sz w:val="19"/>
        </w:rPr>
        <w:t xml:space="preserve">        return sum(</w:t>
      </w:r>
      <w:r>
        <w:rPr>
          <w:rFonts w:ascii="Courier New" w:hAnsi="Courier New"/>
          <w:sz w:val="19"/>
        </w:rPr>
        <w:br w:type="textWrapping"/>
      </w:r>
      <w:r>
        <w:rPr>
          <w:rFonts w:ascii="Courier New" w:hAnsi="Courier New"/>
          <w:sz w:val="19"/>
        </w:rPr>
        <w:t xml:space="preserve">            item["price"] * item["quantity"]</w:t>
      </w:r>
      <w:r>
        <w:rPr>
          <w:rFonts w:ascii="Courier New" w:hAnsi="Courier New"/>
          <w:sz w:val="19"/>
        </w:rPr>
        <w:br w:type="textWrapping"/>
      </w:r>
      <w:r>
        <w:rPr>
          <w:rFonts w:ascii="Courier New" w:hAnsi="Courier New"/>
          <w:sz w:val="19"/>
        </w:rPr>
        <w:t xml:space="preserve">            for item in items</w:t>
      </w:r>
      <w:r>
        <w:rPr>
          <w:rFonts w:ascii="Courier New" w:hAnsi="Courier New"/>
          <w:sz w:val="19"/>
        </w:rPr>
        <w:br w:type="textWrapping"/>
      </w:r>
      <w:r>
        <w:rPr>
          <w:rFonts w:ascii="Courier New" w:hAnsi="Courier New"/>
          <w:sz w:val="19"/>
        </w:rPr>
        <w:t xml:space="preserve">        )</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save_order(self, order):</w:t>
      </w:r>
      <w:r>
        <w:rPr>
          <w:rFonts w:ascii="Courier New" w:hAnsi="Courier New"/>
          <w:sz w:val="19"/>
        </w:rPr>
        <w:br w:type="textWrapping"/>
      </w:r>
      <w:r>
        <w:rPr>
          <w:rFonts w:ascii="Courier New" w:hAnsi="Courier New"/>
          <w:sz w:val="19"/>
        </w:rPr>
        <w:t xml:space="preserve">        with open("orders.txt", "a") as file:</w:t>
      </w:r>
      <w:r>
        <w:rPr>
          <w:rFonts w:ascii="Courier New" w:hAnsi="Courier New"/>
          <w:sz w:val="19"/>
        </w:rPr>
        <w:br w:type="textWrapping"/>
      </w:r>
      <w:r>
        <w:rPr>
          <w:rFonts w:ascii="Courier New" w:hAnsi="Courier New"/>
          <w:sz w:val="19"/>
        </w:rPr>
        <w:t xml:space="preserve">            file.write(str(order) + "\n")</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create_invoice(self, order):</w:t>
      </w:r>
      <w:r>
        <w:rPr>
          <w:rFonts w:ascii="Courier New" w:hAnsi="Courier New"/>
          <w:sz w:val="19"/>
        </w:rPr>
        <w:br w:type="textWrapping"/>
      </w:r>
      <w:r>
        <w:rPr>
          <w:rFonts w:ascii="Courier New" w:hAnsi="Courier New"/>
          <w:sz w:val="19"/>
        </w:rPr>
        <w:t xml:space="preserve">        return (</w:t>
      </w:r>
      <w:r>
        <w:rPr>
          <w:rFonts w:ascii="Courier New" w:hAnsi="Courier New"/>
          <w:sz w:val="19"/>
        </w:rPr>
        <w:br w:type="textWrapping"/>
      </w:r>
      <w:r>
        <w:rPr>
          <w:rFonts w:ascii="Courier New" w:hAnsi="Courier New"/>
          <w:sz w:val="19"/>
        </w:rPr>
        <w:t xml:space="preserve">            f"Invoice #{order['id']}\n"</w:t>
      </w:r>
      <w:r>
        <w:rPr>
          <w:rFonts w:ascii="Courier New" w:hAnsi="Courier New"/>
          <w:sz w:val="19"/>
        </w:rPr>
        <w:br w:type="textWrapping"/>
      </w:r>
      <w:r>
        <w:rPr>
          <w:rFonts w:ascii="Courier New" w:hAnsi="Courier New"/>
          <w:sz w:val="19"/>
        </w:rPr>
        <w:t xml:space="preserve">            f"Total: {order['total']}"</w:t>
      </w:r>
      <w:r>
        <w:rPr>
          <w:rFonts w:ascii="Courier New" w:hAnsi="Courier New"/>
          <w:sz w:val="19"/>
        </w:rPr>
        <w:br w:type="textWrapping"/>
      </w:r>
      <w:r>
        <w:rPr>
          <w:rFonts w:ascii="Courier New" w:hAnsi="Courier New"/>
          <w:sz w:val="19"/>
        </w:rPr>
        <w:t xml:space="preserve">        )</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send_email(self, email, invoice):</w:t>
      </w:r>
      <w:r>
        <w:rPr>
          <w:rFonts w:ascii="Courier New" w:hAnsi="Courier New"/>
          <w:sz w:val="19"/>
        </w:rPr>
        <w:br w:type="textWrapping"/>
      </w:r>
      <w:r>
        <w:rPr>
          <w:rFonts w:ascii="Courier New" w:hAnsi="Courier New"/>
          <w:sz w:val="19"/>
        </w:rPr>
        <w:t xml:space="preserve">        print(f"Sending invoice to {email}")</w:t>
      </w:r>
    </w:p>
    <w:p w14:paraId="40F22D85">
      <w:r>
        <w:t>This class has four different responsibilities:</w:t>
      </w:r>
    </w:p>
    <w:p w14:paraId="3536AD57">
      <w:pPr>
        <w:pStyle w:val="23"/>
        <w:spacing w:after="40"/>
      </w:pPr>
      <w:r>
        <w:t>Calculate order total.</w:t>
      </w:r>
    </w:p>
    <w:p w14:paraId="342B67F7">
      <w:pPr>
        <w:pStyle w:val="23"/>
        <w:spacing w:after="40"/>
      </w:pPr>
      <w:r>
        <w:t>Store the order.</w:t>
      </w:r>
    </w:p>
    <w:p w14:paraId="06D9452B">
      <w:pPr>
        <w:pStyle w:val="23"/>
        <w:spacing w:after="40"/>
      </w:pPr>
      <w:r>
        <w:t>Generate invoice.</w:t>
      </w:r>
    </w:p>
    <w:p w14:paraId="18962CE8">
      <w:pPr>
        <w:pStyle w:val="23"/>
        <w:spacing w:after="40"/>
      </w:pPr>
      <w:r>
        <w:t>Send email.</w:t>
      </w:r>
    </w:p>
    <w:p w14:paraId="16582354">
      <w:r>
        <w:t>Therefore, it has multiple reasons to change.</w:t>
      </w:r>
    </w:p>
    <w:p w14:paraId="72A2F7BE">
      <w:pPr>
        <w:pStyle w:val="3"/>
      </w:pPr>
      <w:r>
        <w:t>4.4 Problems with This Design</w:t>
      </w:r>
    </w:p>
    <w:p w14:paraId="19FDAF67">
      <w:r>
        <w:t>Imagine the company changes from a text file to a database. We must modify OrderManager. Now imagine the invoice format changes. We modify the same class again. If the email provider changes, we modify it again.</w:t>
      </w:r>
    </w:p>
    <w:p w14:paraId="18C87B8C">
      <w:r>
        <w:t>The class becomes a central location for unrelated changes. Over time it becomes difficult to understand and maintain.</w:t>
      </w:r>
    </w:p>
    <w:p w14:paraId="7FF8FC8F">
      <w:pPr>
        <w:pStyle w:val="3"/>
      </w:pPr>
      <w:r>
        <w:t>4.5 SRP Refactoring</w:t>
      </w:r>
    </w:p>
    <w:p w14:paraId="41ADFF42">
      <w:pPr>
        <w:spacing w:after="120"/>
        <w:ind w:left="504"/>
      </w:pPr>
      <w:r>
        <w:rPr>
          <w:rFonts w:ascii="Courier New" w:hAnsi="Courier New"/>
          <w:sz w:val="19"/>
        </w:rPr>
        <w:t>class OrderCalculator:</w:t>
      </w:r>
      <w:r>
        <w:rPr>
          <w:rFonts w:ascii="Courier New" w:hAnsi="Courier New"/>
          <w:sz w:val="19"/>
        </w:rPr>
        <w:br w:type="textWrapping"/>
      </w:r>
      <w:r>
        <w:rPr>
          <w:rFonts w:ascii="Courier New" w:hAnsi="Courier New"/>
          <w:sz w:val="19"/>
        </w:rPr>
        <w:t xml:space="preserve">    def calculate_total(self, items):</w:t>
      </w:r>
      <w:r>
        <w:rPr>
          <w:rFonts w:ascii="Courier New" w:hAnsi="Courier New"/>
          <w:sz w:val="19"/>
        </w:rPr>
        <w:br w:type="textWrapping"/>
      </w:r>
      <w:r>
        <w:rPr>
          <w:rFonts w:ascii="Courier New" w:hAnsi="Courier New"/>
          <w:sz w:val="19"/>
        </w:rPr>
        <w:t xml:space="preserve">        return sum(</w:t>
      </w:r>
      <w:r>
        <w:rPr>
          <w:rFonts w:ascii="Courier New" w:hAnsi="Courier New"/>
          <w:sz w:val="19"/>
        </w:rPr>
        <w:br w:type="textWrapping"/>
      </w:r>
      <w:r>
        <w:rPr>
          <w:rFonts w:ascii="Courier New" w:hAnsi="Courier New"/>
          <w:sz w:val="19"/>
        </w:rPr>
        <w:t xml:space="preserve">            item["price"] * item["quantity"]</w:t>
      </w:r>
      <w:r>
        <w:rPr>
          <w:rFonts w:ascii="Courier New" w:hAnsi="Courier New"/>
          <w:sz w:val="19"/>
        </w:rPr>
        <w:br w:type="textWrapping"/>
      </w:r>
      <w:r>
        <w:rPr>
          <w:rFonts w:ascii="Courier New" w:hAnsi="Courier New"/>
          <w:sz w:val="19"/>
        </w:rPr>
        <w:t xml:space="preserve">            for item in items</w:t>
      </w:r>
      <w:r>
        <w:rPr>
          <w:rFonts w:ascii="Courier New" w:hAnsi="Courier New"/>
          <w:sz w:val="19"/>
        </w:rPr>
        <w:br w:type="textWrapping"/>
      </w:r>
      <w:r>
        <w:rPr>
          <w:rFonts w:ascii="Courier New" w:hAnsi="Courier New"/>
          <w:sz w:val="19"/>
        </w:rPr>
        <w:t xml:space="preserve">        )</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OrderRepository:</w:t>
      </w:r>
      <w:r>
        <w:rPr>
          <w:rFonts w:ascii="Courier New" w:hAnsi="Courier New"/>
          <w:sz w:val="19"/>
        </w:rPr>
        <w:br w:type="textWrapping"/>
      </w:r>
      <w:r>
        <w:rPr>
          <w:rFonts w:ascii="Courier New" w:hAnsi="Courier New"/>
          <w:sz w:val="19"/>
        </w:rPr>
        <w:t xml:space="preserve">    def save(self, order):</w:t>
      </w:r>
      <w:r>
        <w:rPr>
          <w:rFonts w:ascii="Courier New" w:hAnsi="Courier New"/>
          <w:sz w:val="19"/>
        </w:rPr>
        <w:br w:type="textWrapping"/>
      </w:r>
      <w:r>
        <w:rPr>
          <w:rFonts w:ascii="Courier New" w:hAnsi="Courier New"/>
          <w:sz w:val="19"/>
        </w:rPr>
        <w:t xml:space="preserve">        with open("orders.txt", "a") as file:</w:t>
      </w:r>
      <w:r>
        <w:rPr>
          <w:rFonts w:ascii="Courier New" w:hAnsi="Courier New"/>
          <w:sz w:val="19"/>
        </w:rPr>
        <w:br w:type="textWrapping"/>
      </w:r>
      <w:r>
        <w:rPr>
          <w:rFonts w:ascii="Courier New" w:hAnsi="Courier New"/>
          <w:sz w:val="19"/>
        </w:rPr>
        <w:t xml:space="preserve">            file.write(str(order) + "\n")</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InvoiceGenerator:</w:t>
      </w:r>
      <w:r>
        <w:rPr>
          <w:rFonts w:ascii="Courier New" w:hAnsi="Courier New"/>
          <w:sz w:val="19"/>
        </w:rPr>
        <w:br w:type="textWrapping"/>
      </w:r>
      <w:r>
        <w:rPr>
          <w:rFonts w:ascii="Courier New" w:hAnsi="Courier New"/>
          <w:sz w:val="19"/>
        </w:rPr>
        <w:t xml:space="preserve">    def generate(self, order):</w:t>
      </w:r>
      <w:r>
        <w:rPr>
          <w:rFonts w:ascii="Courier New" w:hAnsi="Courier New"/>
          <w:sz w:val="19"/>
        </w:rPr>
        <w:br w:type="textWrapping"/>
      </w:r>
      <w:r>
        <w:rPr>
          <w:rFonts w:ascii="Courier New" w:hAnsi="Courier New"/>
          <w:sz w:val="19"/>
        </w:rPr>
        <w:t xml:space="preserve">        return (</w:t>
      </w:r>
      <w:r>
        <w:rPr>
          <w:rFonts w:ascii="Courier New" w:hAnsi="Courier New"/>
          <w:sz w:val="19"/>
        </w:rPr>
        <w:br w:type="textWrapping"/>
      </w:r>
      <w:r>
        <w:rPr>
          <w:rFonts w:ascii="Courier New" w:hAnsi="Courier New"/>
          <w:sz w:val="19"/>
        </w:rPr>
        <w:t xml:space="preserve">            f"Invoice #{order['id']}\n"</w:t>
      </w:r>
      <w:r>
        <w:rPr>
          <w:rFonts w:ascii="Courier New" w:hAnsi="Courier New"/>
          <w:sz w:val="19"/>
        </w:rPr>
        <w:br w:type="textWrapping"/>
      </w:r>
      <w:r>
        <w:rPr>
          <w:rFonts w:ascii="Courier New" w:hAnsi="Courier New"/>
          <w:sz w:val="19"/>
        </w:rPr>
        <w:t xml:space="preserve">            f"Total: {order['total']}"</w:t>
      </w:r>
      <w:r>
        <w:rPr>
          <w:rFonts w:ascii="Courier New" w:hAnsi="Courier New"/>
          <w:sz w:val="19"/>
        </w:rPr>
        <w:br w:type="textWrapping"/>
      </w:r>
      <w:r>
        <w:rPr>
          <w:rFonts w:ascii="Courier New" w:hAnsi="Courier New"/>
          <w:sz w:val="19"/>
        </w:rPr>
        <w:t xml:space="preserve">        )</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EmailService:</w:t>
      </w:r>
      <w:r>
        <w:rPr>
          <w:rFonts w:ascii="Courier New" w:hAnsi="Courier New"/>
          <w:sz w:val="19"/>
        </w:rPr>
        <w:br w:type="textWrapping"/>
      </w:r>
      <w:r>
        <w:rPr>
          <w:rFonts w:ascii="Courier New" w:hAnsi="Courier New"/>
          <w:sz w:val="19"/>
        </w:rPr>
        <w:t xml:space="preserve">    def send(self, email, invoice):</w:t>
      </w:r>
      <w:r>
        <w:rPr>
          <w:rFonts w:ascii="Courier New" w:hAnsi="Courier New"/>
          <w:sz w:val="19"/>
        </w:rPr>
        <w:br w:type="textWrapping"/>
      </w:r>
      <w:r>
        <w:rPr>
          <w:rFonts w:ascii="Courier New" w:hAnsi="Courier New"/>
          <w:sz w:val="19"/>
        </w:rPr>
        <w:t xml:space="preserve">        print(f"Sending invoice to {email}")</w:t>
      </w:r>
    </w:p>
    <w:p w14:paraId="71BF74FA">
      <w:r>
        <w:t>Now each class has a focused responsibility. If the calculation rule changes, OrderCalculator changes. If storage changes, OrderRepository changes. The other classes do not need to change.</w:t>
      </w:r>
    </w:p>
    <w:p w14:paraId="0565848D">
      <w:pPr>
        <w:pStyle w:val="3"/>
      </w:pPr>
      <w:r>
        <w:t>4.6 Another Real-Time Example – Employee Salary System</w:t>
      </w:r>
    </w:p>
    <w:p w14:paraId="3E4CF50C">
      <w:r>
        <w:t>Poor design:</w:t>
      </w:r>
    </w:p>
    <w:p w14:paraId="4786DA4B">
      <w:pPr>
        <w:spacing w:after="120"/>
        <w:ind w:left="504"/>
      </w:pPr>
      <w:r>
        <w:rPr>
          <w:rFonts w:ascii="Courier New" w:hAnsi="Courier New"/>
          <w:sz w:val="19"/>
        </w:rPr>
        <w:t>class 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__init__(self, name, basic_salary):</w:t>
      </w:r>
      <w:r>
        <w:rPr>
          <w:rFonts w:ascii="Courier New" w:hAnsi="Courier New"/>
          <w:sz w:val="19"/>
        </w:rPr>
        <w:br w:type="textWrapping"/>
      </w:r>
      <w:r>
        <w:rPr>
          <w:rFonts w:ascii="Courier New" w:hAnsi="Courier New"/>
          <w:sz w:val="19"/>
        </w:rPr>
        <w:t xml:space="preserve">        self.name = name</w:t>
      </w:r>
      <w:r>
        <w:rPr>
          <w:rFonts w:ascii="Courier New" w:hAnsi="Courier New"/>
          <w:sz w:val="19"/>
        </w:rPr>
        <w:br w:type="textWrapping"/>
      </w:r>
      <w:r>
        <w:rPr>
          <w:rFonts w:ascii="Courier New" w:hAnsi="Courier New"/>
          <w:sz w:val="19"/>
        </w:rPr>
        <w:t xml:space="preserve">        self.basic_salary = basic_salary</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calculate_salary(self):</w:t>
      </w:r>
      <w:r>
        <w:rPr>
          <w:rFonts w:ascii="Courier New" w:hAnsi="Courier New"/>
          <w:sz w:val="19"/>
        </w:rPr>
        <w:br w:type="textWrapping"/>
      </w:r>
      <w:r>
        <w:rPr>
          <w:rFonts w:ascii="Courier New" w:hAnsi="Courier New"/>
          <w:sz w:val="19"/>
        </w:rPr>
        <w:t xml:space="preserve">        hra = self.basic_salary * 0.20</w:t>
      </w:r>
      <w:r>
        <w:rPr>
          <w:rFonts w:ascii="Courier New" w:hAnsi="Courier New"/>
          <w:sz w:val="19"/>
        </w:rPr>
        <w:br w:type="textWrapping"/>
      </w:r>
      <w:r>
        <w:rPr>
          <w:rFonts w:ascii="Courier New" w:hAnsi="Courier New"/>
          <w:sz w:val="19"/>
        </w:rPr>
        <w:t xml:space="preserve">        da = self.basic_salary * 0.10</w:t>
      </w:r>
      <w:r>
        <w:rPr>
          <w:rFonts w:ascii="Courier New" w:hAnsi="Courier New"/>
          <w:sz w:val="19"/>
        </w:rPr>
        <w:br w:type="textWrapping"/>
      </w:r>
      <w:r>
        <w:rPr>
          <w:rFonts w:ascii="Courier New" w:hAnsi="Courier New"/>
          <w:sz w:val="19"/>
        </w:rPr>
        <w:t xml:space="preserve">        return self.basic_salary + hra + da</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save_employee(self):</w:t>
      </w:r>
      <w:r>
        <w:rPr>
          <w:rFonts w:ascii="Courier New" w:hAnsi="Courier New"/>
          <w:sz w:val="19"/>
        </w:rPr>
        <w:br w:type="textWrapping"/>
      </w:r>
      <w:r>
        <w:rPr>
          <w:rFonts w:ascii="Courier New" w:hAnsi="Courier New"/>
          <w:sz w:val="19"/>
        </w:rPr>
        <w:t xml:space="preserve">        print("Saving 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create_salary_slip(self):</w:t>
      </w:r>
      <w:r>
        <w:rPr>
          <w:rFonts w:ascii="Courier New" w:hAnsi="Courier New"/>
          <w:sz w:val="19"/>
        </w:rPr>
        <w:br w:type="textWrapping"/>
      </w:r>
      <w:r>
        <w:rPr>
          <w:rFonts w:ascii="Courier New" w:hAnsi="Courier New"/>
          <w:sz w:val="19"/>
        </w:rPr>
        <w:t xml:space="preserve">        print("Creating salary slip")</w:t>
      </w:r>
    </w:p>
    <w:p w14:paraId="1BE0010E">
      <w:r>
        <w:t>The Employee class is now responsible for employee data, salary calculation, storage and salary-slip generation.</w:t>
      </w:r>
    </w:p>
    <w:p w14:paraId="01302B09">
      <w:r>
        <w:t>A better design:</w:t>
      </w:r>
    </w:p>
    <w:p w14:paraId="69789CAC">
      <w:pPr>
        <w:spacing w:after="120"/>
        <w:ind w:left="504"/>
      </w:pPr>
      <w:r>
        <w:rPr>
          <w:rFonts w:ascii="Courier New" w:hAnsi="Courier New"/>
          <w:sz w:val="19"/>
        </w:rPr>
        <w:t>class Employee:</w:t>
      </w:r>
      <w:r>
        <w:rPr>
          <w:rFonts w:ascii="Courier New" w:hAnsi="Courier New"/>
          <w:sz w:val="19"/>
        </w:rPr>
        <w:br w:type="textWrapping"/>
      </w:r>
      <w:r>
        <w:rPr>
          <w:rFonts w:ascii="Courier New" w:hAnsi="Courier New"/>
          <w:sz w:val="19"/>
        </w:rPr>
        <w:t xml:space="preserve">    def __init__(self, name, basic_salary):</w:t>
      </w:r>
      <w:r>
        <w:rPr>
          <w:rFonts w:ascii="Courier New" w:hAnsi="Courier New"/>
          <w:sz w:val="19"/>
        </w:rPr>
        <w:br w:type="textWrapping"/>
      </w:r>
      <w:r>
        <w:rPr>
          <w:rFonts w:ascii="Courier New" w:hAnsi="Courier New"/>
          <w:sz w:val="19"/>
        </w:rPr>
        <w:t xml:space="preserve">        self.name = name</w:t>
      </w:r>
      <w:r>
        <w:rPr>
          <w:rFonts w:ascii="Courier New" w:hAnsi="Courier New"/>
          <w:sz w:val="19"/>
        </w:rPr>
        <w:br w:type="textWrapping"/>
      </w:r>
      <w:r>
        <w:rPr>
          <w:rFonts w:ascii="Courier New" w:hAnsi="Courier New"/>
          <w:sz w:val="19"/>
        </w:rPr>
        <w:t xml:space="preserve">        self.basic_salary = basic_salary</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SalaryCalculator:</w:t>
      </w:r>
      <w:r>
        <w:rPr>
          <w:rFonts w:ascii="Courier New" w:hAnsi="Courier New"/>
          <w:sz w:val="19"/>
        </w:rPr>
        <w:br w:type="textWrapping"/>
      </w:r>
      <w:r>
        <w:rPr>
          <w:rFonts w:ascii="Courier New" w:hAnsi="Courier New"/>
          <w:sz w:val="19"/>
        </w:rPr>
        <w:t xml:space="preserve">    def calculate(self, employee):</w:t>
      </w:r>
      <w:r>
        <w:rPr>
          <w:rFonts w:ascii="Courier New" w:hAnsi="Courier New"/>
          <w:sz w:val="19"/>
        </w:rPr>
        <w:br w:type="textWrapping"/>
      </w:r>
      <w:r>
        <w:rPr>
          <w:rFonts w:ascii="Courier New" w:hAnsi="Courier New"/>
          <w:sz w:val="19"/>
        </w:rPr>
        <w:t xml:space="preserve">        hra = employee.basic_salary * 0.20</w:t>
      </w:r>
      <w:r>
        <w:rPr>
          <w:rFonts w:ascii="Courier New" w:hAnsi="Courier New"/>
          <w:sz w:val="19"/>
        </w:rPr>
        <w:br w:type="textWrapping"/>
      </w:r>
      <w:r>
        <w:rPr>
          <w:rFonts w:ascii="Courier New" w:hAnsi="Courier New"/>
          <w:sz w:val="19"/>
        </w:rPr>
        <w:t xml:space="preserve">        da = employee.basic_salary * 0.10</w:t>
      </w:r>
      <w:r>
        <w:rPr>
          <w:rFonts w:ascii="Courier New" w:hAnsi="Courier New"/>
          <w:sz w:val="19"/>
        </w:rPr>
        <w:br w:type="textWrapping"/>
      </w:r>
      <w:r>
        <w:rPr>
          <w:rFonts w:ascii="Courier New" w:hAnsi="Courier New"/>
          <w:sz w:val="19"/>
        </w:rPr>
        <w:t xml:space="preserve">        return employee.basic_salary + hra + da</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EmployeeRepository:</w:t>
      </w:r>
      <w:r>
        <w:rPr>
          <w:rFonts w:ascii="Courier New" w:hAnsi="Courier New"/>
          <w:sz w:val="19"/>
        </w:rPr>
        <w:br w:type="textWrapping"/>
      </w:r>
      <w:r>
        <w:rPr>
          <w:rFonts w:ascii="Courier New" w:hAnsi="Courier New"/>
          <w:sz w:val="19"/>
        </w:rPr>
        <w:t xml:space="preserve">    def save(self, employee):</w:t>
      </w:r>
      <w:r>
        <w:rPr>
          <w:rFonts w:ascii="Courier New" w:hAnsi="Courier New"/>
          <w:sz w:val="19"/>
        </w:rPr>
        <w:br w:type="textWrapping"/>
      </w:r>
      <w:r>
        <w:rPr>
          <w:rFonts w:ascii="Courier New" w:hAnsi="Courier New"/>
          <w:sz w:val="19"/>
        </w:rPr>
        <w:t xml:space="preserve">        print("Saving employee")</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SalarySlipGenerator:</w:t>
      </w:r>
      <w:r>
        <w:rPr>
          <w:rFonts w:ascii="Courier New" w:hAnsi="Courier New"/>
          <w:sz w:val="19"/>
        </w:rPr>
        <w:br w:type="textWrapping"/>
      </w:r>
      <w:r>
        <w:rPr>
          <w:rFonts w:ascii="Courier New" w:hAnsi="Courier New"/>
          <w:sz w:val="19"/>
        </w:rPr>
        <w:t xml:space="preserve">    def generate(self, employee, salary):</w:t>
      </w:r>
      <w:r>
        <w:rPr>
          <w:rFonts w:ascii="Courier New" w:hAnsi="Courier New"/>
          <w:sz w:val="19"/>
        </w:rPr>
        <w:br w:type="textWrapping"/>
      </w:r>
      <w:r>
        <w:rPr>
          <w:rFonts w:ascii="Courier New" w:hAnsi="Courier New"/>
          <w:sz w:val="19"/>
        </w:rPr>
        <w:t xml:space="preserve">        print(f"Salary slip for {employee.name}: {salary}")</w:t>
      </w:r>
    </w:p>
    <w:p w14:paraId="352CF45F">
      <w:pPr>
        <w:pStyle w:val="3"/>
      </w:pPr>
      <w:r>
        <w:t>4.7 SRP Does Not Mean One Method</w:t>
      </w:r>
    </w:p>
    <w:p w14:paraId="119BD929">
      <w:r>
        <w:t>This is a common misunderstanding. A class can have many methods and still follow SRP.</w:t>
      </w:r>
    </w:p>
    <w:p w14:paraId="73601894">
      <w:pPr>
        <w:spacing w:after="120"/>
        <w:ind w:left="504"/>
      </w:pPr>
      <w:r>
        <w:rPr>
          <w:rFonts w:ascii="Courier New" w:hAnsi="Courier New"/>
          <w:sz w:val="19"/>
        </w:rPr>
        <w:t>class ShoppingCart:</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add_item(self, item):</w:t>
      </w:r>
      <w:r>
        <w:rPr>
          <w:rFonts w:ascii="Courier New" w:hAnsi="Courier New"/>
          <w:sz w:val="19"/>
        </w:rPr>
        <w:br w:type="textWrapping"/>
      </w:r>
      <w:r>
        <w:rPr>
          <w:rFonts w:ascii="Courier New" w:hAnsi="Courier New"/>
          <w:sz w:val="19"/>
        </w:rPr>
        <w:t xml:space="preserve">        pass</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remove_item(self, item):</w:t>
      </w:r>
      <w:r>
        <w:rPr>
          <w:rFonts w:ascii="Courier New" w:hAnsi="Courier New"/>
          <w:sz w:val="19"/>
        </w:rPr>
        <w:br w:type="textWrapping"/>
      </w:r>
      <w:r>
        <w:rPr>
          <w:rFonts w:ascii="Courier New" w:hAnsi="Courier New"/>
          <w:sz w:val="19"/>
        </w:rPr>
        <w:t xml:space="preserve">        pass</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get_items(self):</w:t>
      </w:r>
      <w:r>
        <w:rPr>
          <w:rFonts w:ascii="Courier New" w:hAnsi="Courier New"/>
          <w:sz w:val="19"/>
        </w:rPr>
        <w:br w:type="textWrapping"/>
      </w:r>
      <w:r>
        <w:rPr>
          <w:rFonts w:ascii="Courier New" w:hAnsi="Courier New"/>
          <w:sz w:val="19"/>
        </w:rPr>
        <w:t xml:space="preserve">        pass</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calculate_subtotal(self):</w:t>
      </w:r>
      <w:r>
        <w:rPr>
          <w:rFonts w:ascii="Courier New" w:hAnsi="Courier New"/>
          <w:sz w:val="19"/>
        </w:rPr>
        <w:br w:type="textWrapping"/>
      </w:r>
      <w:r>
        <w:rPr>
          <w:rFonts w:ascii="Courier New" w:hAnsi="Courier New"/>
          <w:sz w:val="19"/>
        </w:rPr>
        <w:t xml:space="preserve">        pass</w:t>
      </w:r>
    </w:p>
    <w:p w14:paraId="3F6528CA">
      <w:r>
        <w:t>These methods are related to one responsibility: managing the shopping cart. Therefore, having several methods does not automatically violate SRP.</w:t>
      </w:r>
    </w:p>
    <w:p w14:paraId="62599DE6">
      <w:pPr>
        <w:pStyle w:val="3"/>
      </w:pPr>
      <w:r>
        <w:t>4.8 How to Identify an SRP Violation</w:t>
      </w:r>
    </w:p>
    <w:p w14:paraId="4B514A74">
      <w:pPr>
        <w:pStyle w:val="23"/>
        <w:spacing w:after="40"/>
      </w:pPr>
      <w:r>
        <w:t>Ask: 'Why can this class change?'</w:t>
      </w:r>
    </w:p>
    <w:p w14:paraId="48968D90">
      <w:pPr>
        <w:pStyle w:val="23"/>
        <w:spacing w:after="40"/>
      </w:pPr>
      <w:r>
        <w:t>If you can list several unrelated reasons, investigate the design.</w:t>
      </w:r>
    </w:p>
    <w:p w14:paraId="0C16C205">
      <w:pPr>
        <w:pStyle w:val="23"/>
        <w:spacing w:after="40"/>
      </w:pPr>
      <w:r>
        <w:t>Look for database operations mixed with business rules.</w:t>
      </w:r>
    </w:p>
    <w:p w14:paraId="25DB28A0">
      <w:pPr>
        <w:pStyle w:val="23"/>
        <w:spacing w:after="40"/>
      </w:pPr>
      <w:r>
        <w:t>Look for file operations mixed with calculations.</w:t>
      </w:r>
    </w:p>
    <w:p w14:paraId="69DC3314">
      <w:pPr>
        <w:pStyle w:val="23"/>
        <w:spacing w:after="40"/>
      </w:pPr>
      <w:r>
        <w:t>Look for email/report/UI responsibilities inside business classes.</w:t>
      </w:r>
    </w:p>
    <w:p w14:paraId="2F304446">
      <w:pPr>
        <w:pStyle w:val="23"/>
        <w:spacing w:after="40"/>
      </w:pPr>
      <w:r>
        <w:t>Watch for large 'Manager' or 'Utility' classes containing unrelated functionality.</w:t>
      </w:r>
    </w:p>
    <w:p w14:paraId="50DF3FA3">
      <w:pPr>
        <w:pStyle w:val="3"/>
      </w:pPr>
      <w:r>
        <w:t>4.9 Benefits of SRP</w:t>
      </w:r>
    </w:p>
    <w:p w14:paraId="29DB0FA1">
      <w:pPr>
        <w:pStyle w:val="23"/>
        <w:spacing w:after="40"/>
      </w:pPr>
      <w:r>
        <w:t>Better readability.</w:t>
      </w:r>
    </w:p>
    <w:p w14:paraId="2762EB47">
      <w:pPr>
        <w:pStyle w:val="23"/>
        <w:spacing w:after="40"/>
      </w:pPr>
      <w:r>
        <w:t>Easier maintenance.</w:t>
      </w:r>
    </w:p>
    <w:p w14:paraId="7D81C2CA">
      <w:pPr>
        <w:pStyle w:val="23"/>
        <w:spacing w:after="40"/>
      </w:pPr>
      <w:r>
        <w:t>Smaller, focused classes.</w:t>
      </w:r>
    </w:p>
    <w:p w14:paraId="2417431F">
      <w:pPr>
        <w:pStyle w:val="23"/>
        <w:spacing w:after="40"/>
      </w:pPr>
      <w:r>
        <w:t>Changes stay localized.</w:t>
      </w:r>
    </w:p>
    <w:p w14:paraId="4C34398B">
      <w:pPr>
        <w:pStyle w:val="23"/>
        <w:spacing w:after="40"/>
      </w:pPr>
      <w:r>
        <w:t>Responsibilities can be reused independently.</w:t>
      </w:r>
    </w:p>
    <w:p w14:paraId="2BD65A74">
      <w:pPr>
        <w:pStyle w:val="23"/>
        <w:spacing w:after="40"/>
      </w:pPr>
      <w:r>
        <w:t>The design becomes easier to reason about.</w:t>
      </w:r>
    </w:p>
    <w:p w14:paraId="68E831A9">
      <w:pPr>
        <w:pStyle w:val="3"/>
      </w:pPr>
      <w:r>
        <w:t>4.10 Complete Runnable Example – Employee Salary System</w:t>
      </w:r>
    </w:p>
    <w:p w14:paraId="3288E9CD">
      <w:r>
        <w:t>Without SRP, a single Employee class mixes salary calculation, persistence and reporting:</w:t>
      </w:r>
    </w:p>
    <w:p w14:paraId="2224C2EC">
      <w:pPr>
        <w:spacing w:after="120"/>
        <w:ind w:left="504"/>
      </w:pPr>
      <w:r>
        <w:rPr>
          <w:rFonts w:ascii="Courier New" w:hAnsi="Courier New"/>
          <w:sz w:val="19"/>
        </w:rPr>
        <w:t>class 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__init__(self, name, basic_salary):</w:t>
      </w:r>
      <w:r>
        <w:rPr>
          <w:rFonts w:ascii="Courier New" w:hAnsi="Courier New"/>
          <w:sz w:val="19"/>
        </w:rPr>
        <w:br w:type="textWrapping"/>
      </w:r>
      <w:r>
        <w:rPr>
          <w:rFonts w:ascii="Courier New" w:hAnsi="Courier New"/>
          <w:sz w:val="19"/>
        </w:rPr>
        <w:t xml:space="preserve">        self.name = name</w:t>
      </w:r>
      <w:r>
        <w:rPr>
          <w:rFonts w:ascii="Courier New" w:hAnsi="Courier New"/>
          <w:sz w:val="19"/>
        </w:rPr>
        <w:br w:type="textWrapping"/>
      </w:r>
      <w:r>
        <w:rPr>
          <w:rFonts w:ascii="Courier New" w:hAnsi="Courier New"/>
          <w:sz w:val="19"/>
        </w:rPr>
        <w:t xml:space="preserve">        self.basic_salary = basic_salary</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 Responsibility 1: Calculate salary</w:t>
      </w:r>
      <w:r>
        <w:rPr>
          <w:rFonts w:ascii="Courier New" w:hAnsi="Courier New"/>
          <w:sz w:val="19"/>
        </w:rPr>
        <w:br w:type="textWrapping"/>
      </w:r>
      <w:r>
        <w:rPr>
          <w:rFonts w:ascii="Courier New" w:hAnsi="Courier New"/>
          <w:sz w:val="19"/>
        </w:rPr>
        <w:t xml:space="preserve">    def calculate_salary(self):</w:t>
      </w:r>
      <w:r>
        <w:rPr>
          <w:rFonts w:ascii="Courier New" w:hAnsi="Courier New"/>
          <w:sz w:val="19"/>
        </w:rPr>
        <w:br w:type="textWrapping"/>
      </w:r>
      <w:r>
        <w:rPr>
          <w:rFonts w:ascii="Courier New" w:hAnsi="Courier New"/>
          <w:sz w:val="19"/>
        </w:rPr>
        <w:t xml:space="preserve">        hra = self.basic_salary * 0.20</w:t>
      </w:r>
      <w:r>
        <w:rPr>
          <w:rFonts w:ascii="Courier New" w:hAnsi="Courier New"/>
          <w:sz w:val="19"/>
        </w:rPr>
        <w:br w:type="textWrapping"/>
      </w:r>
      <w:r>
        <w:rPr>
          <w:rFonts w:ascii="Courier New" w:hAnsi="Courier New"/>
          <w:sz w:val="19"/>
        </w:rPr>
        <w:t xml:space="preserve">        da = self.basic_salary * 0.10</w:t>
      </w:r>
      <w:r>
        <w:rPr>
          <w:rFonts w:ascii="Courier New" w:hAnsi="Courier New"/>
          <w:sz w:val="19"/>
        </w:rPr>
        <w:br w:type="textWrapping"/>
      </w:r>
      <w:r>
        <w:rPr>
          <w:rFonts w:ascii="Courier New" w:hAnsi="Courier New"/>
          <w:sz w:val="19"/>
        </w:rPr>
        <w:t xml:space="preserve">        return self.basic_salary + hra + da</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 Responsibility 2: Save employee</w:t>
      </w:r>
      <w:r>
        <w:rPr>
          <w:rFonts w:ascii="Courier New" w:hAnsi="Courier New"/>
          <w:sz w:val="19"/>
        </w:rPr>
        <w:br w:type="textWrapping"/>
      </w:r>
      <w:r>
        <w:rPr>
          <w:rFonts w:ascii="Courier New" w:hAnsi="Courier New"/>
          <w:sz w:val="19"/>
        </w:rPr>
        <w:t xml:space="preserve">    def save_employee(self):</w:t>
      </w:r>
      <w:r>
        <w:rPr>
          <w:rFonts w:ascii="Courier New" w:hAnsi="Courier New"/>
          <w:sz w:val="19"/>
        </w:rPr>
        <w:br w:type="textWrapping"/>
      </w:r>
      <w:r>
        <w:rPr>
          <w:rFonts w:ascii="Courier New" w:hAnsi="Courier New"/>
          <w:sz w:val="19"/>
        </w:rPr>
        <w:t xml:space="preserve">        print(f"Employee {self.name} saved to database")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 Responsibility 3: Generate salary slip</w:t>
      </w:r>
      <w:r>
        <w:rPr>
          <w:rFonts w:ascii="Courier New" w:hAnsi="Courier New"/>
          <w:sz w:val="19"/>
        </w:rPr>
        <w:br w:type="textWrapping"/>
      </w:r>
      <w:r>
        <w:rPr>
          <w:rFonts w:ascii="Courier New" w:hAnsi="Courier New"/>
          <w:sz w:val="19"/>
        </w:rPr>
        <w:t xml:space="preserve">    def generate_salary_slip(self):</w:t>
      </w:r>
      <w:r>
        <w:rPr>
          <w:rFonts w:ascii="Courier New" w:hAnsi="Courier New"/>
          <w:sz w:val="19"/>
        </w:rPr>
        <w:br w:type="textWrapping"/>
      </w:r>
      <w:r>
        <w:rPr>
          <w:rFonts w:ascii="Courier New" w:hAnsi="Courier New"/>
          <w:sz w:val="19"/>
        </w:rPr>
        <w:t xml:space="preserve">        salary = self.calculate_salary()</w:t>
      </w:r>
      <w:r>
        <w:rPr>
          <w:rFonts w:ascii="Courier New" w:hAnsi="Courier New"/>
          <w:sz w:val="19"/>
        </w:rPr>
        <w:br w:type="textWrapping"/>
      </w:r>
      <w:r>
        <w:rPr>
          <w:rFonts w:ascii="Courier New" w:hAnsi="Courier New"/>
          <w:sz w:val="19"/>
        </w:rPr>
        <w:t xml:space="preserve">        print(f"Salary Slip")</w:t>
      </w:r>
      <w:r>
        <w:rPr>
          <w:rFonts w:ascii="Courier New" w:hAnsi="Courier New"/>
          <w:sz w:val="19"/>
        </w:rPr>
        <w:br w:type="textWrapping"/>
      </w:r>
      <w:r>
        <w:rPr>
          <w:rFonts w:ascii="Courier New" w:hAnsi="Courier New"/>
          <w:sz w:val="19"/>
        </w:rPr>
        <w:t xml:space="preserve">        print(f"Employee: {self.name}")</w:t>
      </w:r>
      <w:r>
        <w:rPr>
          <w:rFonts w:ascii="Courier New" w:hAnsi="Courier New"/>
          <w:sz w:val="19"/>
        </w:rPr>
        <w:br w:type="textWrapping"/>
      </w:r>
      <w:r>
        <w:rPr>
          <w:rFonts w:ascii="Courier New" w:hAnsi="Courier New"/>
          <w:sz w:val="19"/>
        </w:rPr>
        <w:t xml:space="preserve">        print(f"Salary: {salary}")</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 Responsibility 4: Send email</w:t>
      </w:r>
      <w:r>
        <w:rPr>
          <w:rFonts w:ascii="Courier New" w:hAnsi="Courier New"/>
          <w:sz w:val="19"/>
        </w:rPr>
        <w:br w:type="textWrapping"/>
      </w:r>
      <w:r>
        <w:rPr>
          <w:rFonts w:ascii="Courier New" w:hAnsi="Courier New"/>
          <w:sz w:val="19"/>
        </w:rPr>
        <w:t xml:space="preserve">    def send_email(self):</w:t>
      </w:r>
      <w:r>
        <w:rPr>
          <w:rFonts w:ascii="Courier New" w:hAnsi="Courier New"/>
          <w:sz w:val="19"/>
        </w:rPr>
        <w:br w:type="textWrapping"/>
      </w:r>
      <w:r>
        <w:rPr>
          <w:rFonts w:ascii="Courier New" w:hAnsi="Courier New"/>
          <w:sz w:val="19"/>
        </w:rPr>
        <w:t xml:space="preserve">        print(f"Salary slip sent to {self.name}")</w:t>
      </w:r>
      <w:r>
        <w:rPr>
          <w:rFonts w:ascii="Courier New" w:hAnsi="Courier New"/>
          <w:sz w:val="19"/>
        </w:rPr>
        <w:br w:type="textWrapping"/>
      </w:r>
      <w:r>
        <w:rPr>
          <w:rFonts w:ascii="Courier New" w:hAnsi="Courier New"/>
          <w:sz w:val="19"/>
        </w:rPr>
        <w:t xml:space="preserve">        </w:t>
      </w:r>
      <w:r>
        <w:rPr>
          <w:rFonts w:ascii="Courier New" w:hAnsi="Courier New"/>
          <w:sz w:val="19"/>
        </w:rPr>
        <w:br w:type="textWrapping"/>
      </w:r>
      <w:r>
        <w:rPr>
          <w:rFonts w:ascii="Courier New" w:hAnsi="Courier New"/>
          <w:sz w:val="19"/>
        </w:rPr>
        <w:br w:type="textWrapping"/>
      </w:r>
      <w:r>
        <w:rPr>
          <w:rFonts w:ascii="Courier New" w:hAnsi="Courier New"/>
          <w:sz w:val="19"/>
        </w:rPr>
        <w:t>employee = Employee("Ravi", 30000)</w:t>
      </w:r>
      <w:r>
        <w:rPr>
          <w:rFonts w:ascii="Courier New" w:hAnsi="Courier New"/>
          <w:sz w:val="19"/>
        </w:rPr>
        <w:br w:type="textWrapping"/>
      </w:r>
      <w:r>
        <w:rPr>
          <w:rFonts w:ascii="Courier New" w:hAnsi="Courier New"/>
          <w:sz w:val="19"/>
        </w:rPr>
        <w:br w:type="textWrapping"/>
      </w:r>
      <w:r>
        <w:rPr>
          <w:rFonts w:ascii="Courier New" w:hAnsi="Courier New"/>
          <w:sz w:val="19"/>
        </w:rPr>
        <w:t>employee.calculate_salary()</w:t>
      </w:r>
      <w:r>
        <w:rPr>
          <w:rFonts w:ascii="Courier New" w:hAnsi="Courier New"/>
          <w:sz w:val="19"/>
        </w:rPr>
        <w:br w:type="textWrapping"/>
      </w:r>
      <w:r>
        <w:rPr>
          <w:rFonts w:ascii="Courier New" w:hAnsi="Courier New"/>
          <w:sz w:val="19"/>
        </w:rPr>
        <w:t>employee.save_employee()</w:t>
      </w:r>
      <w:r>
        <w:rPr>
          <w:rFonts w:ascii="Courier New" w:hAnsi="Courier New"/>
          <w:sz w:val="19"/>
        </w:rPr>
        <w:br w:type="textWrapping"/>
      </w:r>
      <w:r>
        <w:rPr>
          <w:rFonts w:ascii="Courier New" w:hAnsi="Courier New"/>
          <w:sz w:val="19"/>
        </w:rPr>
        <w:t>employee.generate_salary_slip()</w:t>
      </w:r>
      <w:r>
        <w:rPr>
          <w:rFonts w:ascii="Courier New" w:hAnsi="Courier New"/>
          <w:sz w:val="19"/>
        </w:rPr>
        <w:br w:type="textWrapping"/>
      </w:r>
      <w:r>
        <w:rPr>
          <w:rFonts w:ascii="Courier New" w:hAnsi="Courier New"/>
          <w:sz w:val="19"/>
        </w:rPr>
        <w:t>employee.send_email()</w:t>
      </w:r>
    </w:p>
    <w:p w14:paraId="17E89ABA">
      <w:r>
        <w:t>With SRP, each responsibility moves into its own class, and the Employee class only holds data:</w:t>
      </w:r>
    </w:p>
    <w:p w14:paraId="397E597B">
      <w:pPr>
        <w:spacing w:after="120"/>
        <w:ind w:left="504"/>
      </w:pPr>
      <w:r>
        <w:rPr>
          <w:rFonts w:ascii="Courier New" w:hAnsi="Courier New"/>
          <w:sz w:val="19"/>
        </w:rPr>
        <w:t>class 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__init__(self, name, basic_salary):</w:t>
      </w:r>
      <w:r>
        <w:rPr>
          <w:rFonts w:ascii="Courier New" w:hAnsi="Courier New"/>
          <w:sz w:val="19"/>
        </w:rPr>
        <w:br w:type="textWrapping"/>
      </w:r>
      <w:r>
        <w:rPr>
          <w:rFonts w:ascii="Courier New" w:hAnsi="Courier New"/>
          <w:sz w:val="19"/>
        </w:rPr>
        <w:t xml:space="preserve">        self.name = name</w:t>
      </w:r>
      <w:r>
        <w:rPr>
          <w:rFonts w:ascii="Courier New" w:hAnsi="Courier New"/>
          <w:sz w:val="19"/>
        </w:rPr>
        <w:br w:type="textWrapping"/>
      </w:r>
      <w:r>
        <w:rPr>
          <w:rFonts w:ascii="Courier New" w:hAnsi="Courier New"/>
          <w:sz w:val="19"/>
        </w:rPr>
        <w:t xml:space="preserve">        self.basic_salary = basic_salary</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SalaryCalculator: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calculate_salary(self, employee):</w:t>
      </w:r>
      <w:r>
        <w:rPr>
          <w:rFonts w:ascii="Courier New" w:hAnsi="Courier New"/>
          <w:sz w:val="19"/>
        </w:rPr>
        <w:br w:type="textWrapping"/>
      </w:r>
      <w:r>
        <w:rPr>
          <w:rFonts w:ascii="Courier New" w:hAnsi="Courier New"/>
          <w:sz w:val="19"/>
        </w:rPr>
        <w:t xml:space="preserve">        hra = employee.basic_salary * 0.20</w:t>
      </w:r>
      <w:r>
        <w:rPr>
          <w:rFonts w:ascii="Courier New" w:hAnsi="Courier New"/>
          <w:sz w:val="19"/>
        </w:rPr>
        <w:br w:type="textWrapping"/>
      </w:r>
      <w:r>
        <w:rPr>
          <w:rFonts w:ascii="Courier New" w:hAnsi="Courier New"/>
          <w:sz w:val="19"/>
        </w:rPr>
        <w:t xml:space="preserve">        da = employee.basic_salary * 0.10</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return employee.basic_salary + hra + da</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EmployeeRepository:</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save(self, employee):</w:t>
      </w:r>
      <w:r>
        <w:rPr>
          <w:rFonts w:ascii="Courier New" w:hAnsi="Courier New"/>
          <w:sz w:val="19"/>
        </w:rPr>
        <w:br w:type="textWrapping"/>
      </w:r>
      <w:r>
        <w:rPr>
          <w:rFonts w:ascii="Courier New" w:hAnsi="Courier New"/>
          <w:sz w:val="19"/>
        </w:rPr>
        <w:t xml:space="preserve">        print(f"Employee {employee.name} saved to database")</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SalarySlipGenerator: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generate(self, employee, salary):</w:t>
      </w:r>
      <w:r>
        <w:rPr>
          <w:rFonts w:ascii="Courier New" w:hAnsi="Courier New"/>
          <w:sz w:val="19"/>
        </w:rPr>
        <w:br w:type="textWrapping"/>
      </w:r>
      <w:r>
        <w:rPr>
          <w:rFonts w:ascii="Courier New" w:hAnsi="Courier New"/>
          <w:sz w:val="19"/>
        </w:rPr>
        <w:t xml:space="preserve">        print("\n----- SALARY SLIP -----")</w:t>
      </w:r>
      <w:r>
        <w:rPr>
          <w:rFonts w:ascii="Courier New" w:hAnsi="Courier New"/>
          <w:sz w:val="19"/>
        </w:rPr>
        <w:br w:type="textWrapping"/>
      </w:r>
      <w:r>
        <w:rPr>
          <w:rFonts w:ascii="Courier New" w:hAnsi="Courier New"/>
          <w:sz w:val="19"/>
        </w:rPr>
        <w:t xml:space="preserve">        print(f"Employee : {employee.name}")</w:t>
      </w:r>
      <w:r>
        <w:rPr>
          <w:rFonts w:ascii="Courier New" w:hAnsi="Courier New"/>
          <w:sz w:val="19"/>
        </w:rPr>
        <w:br w:type="textWrapping"/>
      </w:r>
      <w:r>
        <w:rPr>
          <w:rFonts w:ascii="Courier New" w:hAnsi="Courier New"/>
          <w:sz w:val="19"/>
        </w:rPr>
        <w:t xml:space="preserve">        print(f"Basic    : {employee.basic_salary}")</w:t>
      </w:r>
      <w:r>
        <w:rPr>
          <w:rFonts w:ascii="Courier New" w:hAnsi="Courier New"/>
          <w:sz w:val="19"/>
        </w:rPr>
        <w:br w:type="textWrapping"/>
      </w:r>
      <w:r>
        <w:rPr>
          <w:rFonts w:ascii="Courier New" w:hAnsi="Courier New"/>
          <w:sz w:val="19"/>
        </w:rPr>
        <w:t xml:space="preserve">        print(f"Total    : {salary}")</w:t>
      </w:r>
      <w:r>
        <w:rPr>
          <w:rFonts w:ascii="Courier New" w:hAnsi="Courier New"/>
          <w:sz w:val="19"/>
        </w:rPr>
        <w:br w:type="textWrapping"/>
      </w:r>
      <w:r>
        <w:rPr>
          <w:rFonts w:ascii="Courier New" w:hAnsi="Courier New"/>
          <w:sz w:val="19"/>
        </w:rPr>
        <w:t xml:space="preserve">        print("-----------------------")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EmailService: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send(self, employee):</w:t>
      </w:r>
      <w:r>
        <w:rPr>
          <w:rFonts w:ascii="Courier New" w:hAnsi="Courier New"/>
          <w:sz w:val="19"/>
        </w:rPr>
        <w:br w:type="textWrapping"/>
      </w:r>
      <w:r>
        <w:rPr>
          <w:rFonts w:ascii="Courier New" w:hAnsi="Courier New"/>
          <w:sz w:val="19"/>
        </w:rPr>
        <w:t xml:space="preserve">        print(f"Salary slip sent to {employee.name}")</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 Create employee</w:t>
      </w:r>
      <w:r>
        <w:rPr>
          <w:rFonts w:ascii="Courier New" w:hAnsi="Courier New"/>
          <w:sz w:val="19"/>
        </w:rPr>
        <w:br w:type="textWrapping"/>
      </w:r>
      <w:r>
        <w:rPr>
          <w:rFonts w:ascii="Courier New" w:hAnsi="Courier New"/>
          <w:sz w:val="19"/>
        </w:rPr>
        <w:t>employee = Employee("Ravi", 30000)</w:t>
      </w:r>
      <w:r>
        <w:rPr>
          <w:rFonts w:ascii="Courier New" w:hAnsi="Courier New"/>
          <w:sz w:val="19"/>
        </w:rPr>
        <w:br w:type="textWrapping"/>
      </w:r>
      <w:r>
        <w:rPr>
          <w:rFonts w:ascii="Courier New" w:hAnsi="Courier New"/>
          <w:sz w:val="19"/>
        </w:rPr>
        <w:br w:type="textWrapping"/>
      </w:r>
      <w:r>
        <w:rPr>
          <w:rFonts w:ascii="Courier New" w:hAnsi="Courier New"/>
          <w:sz w:val="19"/>
        </w:rPr>
        <w:t># Calculate salary</w:t>
      </w:r>
      <w:r>
        <w:rPr>
          <w:rFonts w:ascii="Courier New" w:hAnsi="Courier New"/>
          <w:sz w:val="19"/>
        </w:rPr>
        <w:br w:type="textWrapping"/>
      </w:r>
      <w:r>
        <w:rPr>
          <w:rFonts w:ascii="Courier New" w:hAnsi="Courier New"/>
          <w:sz w:val="19"/>
        </w:rPr>
        <w:t>calculator = SalaryCalculator()</w:t>
      </w:r>
      <w:r>
        <w:rPr>
          <w:rFonts w:ascii="Courier New" w:hAnsi="Courier New"/>
          <w:sz w:val="19"/>
        </w:rPr>
        <w:br w:type="textWrapping"/>
      </w:r>
      <w:r>
        <w:rPr>
          <w:rFonts w:ascii="Courier New" w:hAnsi="Courier New"/>
          <w:sz w:val="19"/>
        </w:rPr>
        <w:t>salary = calculator.calculate_salary(employee)</w:t>
      </w:r>
      <w:r>
        <w:rPr>
          <w:rFonts w:ascii="Courier New" w:hAnsi="Courier New"/>
          <w:sz w:val="19"/>
        </w:rPr>
        <w:br w:type="textWrapping"/>
      </w:r>
      <w:r>
        <w:rPr>
          <w:rFonts w:ascii="Courier New" w:hAnsi="Courier New"/>
          <w:sz w:val="19"/>
        </w:rPr>
        <w:br w:type="textWrapping"/>
      </w:r>
      <w:r>
        <w:rPr>
          <w:rFonts w:ascii="Courier New" w:hAnsi="Courier New"/>
          <w:sz w:val="19"/>
        </w:rPr>
        <w:t># Save employee</w:t>
      </w:r>
      <w:r>
        <w:rPr>
          <w:rFonts w:ascii="Courier New" w:hAnsi="Courier New"/>
          <w:sz w:val="19"/>
        </w:rPr>
        <w:br w:type="textWrapping"/>
      </w:r>
      <w:r>
        <w:rPr>
          <w:rFonts w:ascii="Courier New" w:hAnsi="Courier New"/>
          <w:sz w:val="19"/>
        </w:rPr>
        <w:t>repository = EmployeeRepository()</w:t>
      </w:r>
      <w:r>
        <w:rPr>
          <w:rFonts w:ascii="Courier New" w:hAnsi="Courier New"/>
          <w:sz w:val="19"/>
        </w:rPr>
        <w:br w:type="textWrapping"/>
      </w:r>
      <w:r>
        <w:rPr>
          <w:rFonts w:ascii="Courier New" w:hAnsi="Courier New"/>
          <w:sz w:val="19"/>
        </w:rPr>
        <w:t>repository.save(employee)</w:t>
      </w:r>
      <w:r>
        <w:rPr>
          <w:rFonts w:ascii="Courier New" w:hAnsi="Courier New"/>
          <w:sz w:val="19"/>
        </w:rPr>
        <w:br w:type="textWrapping"/>
      </w:r>
      <w:r>
        <w:rPr>
          <w:rFonts w:ascii="Courier New" w:hAnsi="Courier New"/>
          <w:sz w:val="19"/>
        </w:rPr>
        <w:br w:type="textWrapping"/>
      </w:r>
      <w:r>
        <w:rPr>
          <w:rFonts w:ascii="Courier New" w:hAnsi="Courier New"/>
          <w:sz w:val="19"/>
        </w:rPr>
        <w:t># Generate salary slip</w:t>
      </w:r>
      <w:r>
        <w:rPr>
          <w:rFonts w:ascii="Courier New" w:hAnsi="Courier New"/>
          <w:sz w:val="19"/>
        </w:rPr>
        <w:br w:type="textWrapping"/>
      </w:r>
      <w:r>
        <w:rPr>
          <w:rFonts w:ascii="Courier New" w:hAnsi="Courier New"/>
          <w:sz w:val="19"/>
        </w:rPr>
        <w:t>slip = SalarySlipGenerator()</w:t>
      </w:r>
      <w:r>
        <w:rPr>
          <w:rFonts w:ascii="Courier New" w:hAnsi="Courier New"/>
          <w:sz w:val="19"/>
        </w:rPr>
        <w:br w:type="textWrapping"/>
      </w:r>
      <w:r>
        <w:rPr>
          <w:rFonts w:ascii="Courier New" w:hAnsi="Courier New"/>
          <w:sz w:val="19"/>
        </w:rPr>
        <w:t>slip.generate(employee, salary)</w:t>
      </w:r>
      <w:r>
        <w:rPr>
          <w:rFonts w:ascii="Courier New" w:hAnsi="Courier New"/>
          <w:sz w:val="19"/>
        </w:rPr>
        <w:br w:type="textWrapping"/>
      </w:r>
      <w:r>
        <w:rPr>
          <w:rFonts w:ascii="Courier New" w:hAnsi="Courier New"/>
          <w:sz w:val="19"/>
        </w:rPr>
        <w:br w:type="textWrapping"/>
      </w:r>
      <w:r>
        <w:rPr>
          <w:rFonts w:ascii="Courier New" w:hAnsi="Courier New"/>
          <w:sz w:val="19"/>
        </w:rPr>
        <w:t># Send email</w:t>
      </w:r>
      <w:r>
        <w:rPr>
          <w:rFonts w:ascii="Courier New" w:hAnsi="Courier New"/>
          <w:sz w:val="19"/>
        </w:rPr>
        <w:br w:type="textWrapping"/>
      </w:r>
      <w:r>
        <w:rPr>
          <w:rFonts w:ascii="Courier New" w:hAnsi="Courier New"/>
          <w:sz w:val="19"/>
        </w:rPr>
        <w:t>email = EmailService()</w:t>
      </w:r>
      <w:r>
        <w:rPr>
          <w:rFonts w:ascii="Courier New" w:hAnsi="Courier New"/>
          <w:sz w:val="19"/>
        </w:rPr>
        <w:br w:type="textWrapping"/>
      </w:r>
      <w:r>
        <w:rPr>
          <w:rFonts w:ascii="Courier New" w:hAnsi="Courier New"/>
          <w:sz w:val="19"/>
        </w:rPr>
        <w:t>email.send(employee)</w:t>
      </w:r>
    </w:p>
    <w:p w14:paraId="01C0E26E">
      <w:pPr>
        <w:pStyle w:val="3"/>
      </w:pPr>
      <w:r>
        <w:t>4.11 Complete Runnable Example – Order Processing System</w:t>
      </w:r>
    </w:p>
    <w:p w14:paraId="59FEBAF5">
      <w:r>
        <w:t>Without SRP, an OrderManager class is responsible for calculation, storage, invoicing and notification:</w:t>
      </w:r>
    </w:p>
    <w:p w14:paraId="3DD252A0">
      <w:pPr>
        <w:spacing w:after="120"/>
        <w:ind w:left="504"/>
      </w:pPr>
      <w:r>
        <w:rPr>
          <w:rFonts w:ascii="Courier New" w:hAnsi="Courier New"/>
          <w:sz w:val="19"/>
        </w:rPr>
        <w:t>class OrderManager: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calculate_total(self, price, quantity):</w:t>
      </w:r>
      <w:r>
        <w:rPr>
          <w:rFonts w:ascii="Courier New" w:hAnsi="Courier New"/>
          <w:sz w:val="19"/>
        </w:rPr>
        <w:br w:type="textWrapping"/>
      </w:r>
      <w:r>
        <w:rPr>
          <w:rFonts w:ascii="Courier New" w:hAnsi="Courier New"/>
          <w:sz w:val="19"/>
        </w:rPr>
        <w:t xml:space="preserve">        return price * quantity</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save_order(self):</w:t>
      </w:r>
      <w:r>
        <w:rPr>
          <w:rFonts w:ascii="Courier New" w:hAnsi="Courier New"/>
          <w:sz w:val="19"/>
        </w:rPr>
        <w:br w:type="textWrapping"/>
      </w:r>
      <w:r>
        <w:rPr>
          <w:rFonts w:ascii="Courier New" w:hAnsi="Courier New"/>
          <w:sz w:val="19"/>
        </w:rPr>
        <w:t xml:space="preserve">        print("Order saved to database")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generate_invoice(self):</w:t>
      </w:r>
      <w:r>
        <w:rPr>
          <w:rFonts w:ascii="Courier New" w:hAnsi="Courier New"/>
          <w:sz w:val="19"/>
        </w:rPr>
        <w:br w:type="textWrapping"/>
      </w:r>
      <w:r>
        <w:rPr>
          <w:rFonts w:ascii="Courier New" w:hAnsi="Courier New"/>
          <w:sz w:val="19"/>
        </w:rPr>
        <w:t xml:space="preserve">        print("Invoice generated")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send_notification(self):</w:t>
      </w:r>
      <w:r>
        <w:rPr>
          <w:rFonts w:ascii="Courier New" w:hAnsi="Courier New"/>
          <w:sz w:val="19"/>
        </w:rPr>
        <w:br w:type="textWrapping"/>
      </w:r>
      <w:r>
        <w:rPr>
          <w:rFonts w:ascii="Courier New" w:hAnsi="Courier New"/>
          <w:sz w:val="19"/>
        </w:rPr>
        <w:t xml:space="preserve">        print("Order confirmation sent")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order = OrderManager()</w:t>
      </w:r>
      <w:r>
        <w:rPr>
          <w:rFonts w:ascii="Courier New" w:hAnsi="Courier New"/>
          <w:sz w:val="19"/>
        </w:rPr>
        <w:br w:type="textWrapping"/>
      </w:r>
      <w:r>
        <w:rPr>
          <w:rFonts w:ascii="Courier New" w:hAnsi="Courier New"/>
          <w:sz w:val="19"/>
        </w:rPr>
        <w:br w:type="textWrapping"/>
      </w:r>
      <w:r>
        <w:rPr>
          <w:rFonts w:ascii="Courier New" w:hAnsi="Courier New"/>
          <w:sz w:val="19"/>
        </w:rPr>
        <w:t>total = order.calculate_total(1000, 2)</w:t>
      </w:r>
      <w:r>
        <w:rPr>
          <w:rFonts w:ascii="Courier New" w:hAnsi="Courier New"/>
          <w:sz w:val="19"/>
        </w:rPr>
        <w:br w:type="textWrapping"/>
      </w:r>
      <w:r>
        <w:rPr>
          <w:rFonts w:ascii="Courier New" w:hAnsi="Courier New"/>
          <w:sz w:val="19"/>
        </w:rPr>
        <w:br w:type="textWrapping"/>
      </w:r>
      <w:r>
        <w:rPr>
          <w:rFonts w:ascii="Courier New" w:hAnsi="Courier New"/>
          <w:sz w:val="19"/>
        </w:rPr>
        <w:t>print("Total:", total)</w:t>
      </w:r>
      <w:r>
        <w:rPr>
          <w:rFonts w:ascii="Courier New" w:hAnsi="Courier New"/>
          <w:sz w:val="19"/>
        </w:rPr>
        <w:br w:type="textWrapping"/>
      </w:r>
      <w:r>
        <w:rPr>
          <w:rFonts w:ascii="Courier New" w:hAnsi="Courier New"/>
          <w:sz w:val="19"/>
        </w:rPr>
        <w:br w:type="textWrapping"/>
      </w:r>
      <w:r>
        <w:rPr>
          <w:rFonts w:ascii="Courier New" w:hAnsi="Courier New"/>
          <w:sz w:val="19"/>
        </w:rPr>
        <w:t>order.save_order()</w:t>
      </w:r>
      <w:r>
        <w:rPr>
          <w:rFonts w:ascii="Courier New" w:hAnsi="Courier New"/>
          <w:sz w:val="19"/>
        </w:rPr>
        <w:br w:type="textWrapping"/>
      </w:r>
      <w:r>
        <w:rPr>
          <w:rFonts w:ascii="Courier New" w:hAnsi="Courier New"/>
          <w:sz w:val="19"/>
        </w:rPr>
        <w:t>order.generate_invoice()</w:t>
      </w:r>
      <w:r>
        <w:rPr>
          <w:rFonts w:ascii="Courier New" w:hAnsi="Courier New"/>
          <w:sz w:val="19"/>
        </w:rPr>
        <w:br w:type="textWrapping"/>
      </w:r>
      <w:r>
        <w:rPr>
          <w:rFonts w:ascii="Courier New" w:hAnsi="Courier New"/>
          <w:sz w:val="19"/>
        </w:rPr>
        <w:t>order.send_notification()</w:t>
      </w:r>
    </w:p>
    <w:p w14:paraId="71E4A21F">
      <w:r>
        <w:t>With SRP, the same behavior is split across OrderCalculator, OrderRepository, InvoiceGenerator and NotificationService:</w:t>
      </w:r>
    </w:p>
    <w:p w14:paraId="10296ABB">
      <w:pPr>
        <w:spacing w:after="120"/>
        <w:ind w:left="504"/>
      </w:pPr>
      <w:r>
        <w:rPr>
          <w:rFonts w:ascii="Courier New" w:hAnsi="Courier New"/>
          <w:sz w:val="19"/>
        </w:rPr>
        <w:t>class Order: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__init__(self, product, price, quantity):</w:t>
      </w:r>
      <w:r>
        <w:rPr>
          <w:rFonts w:ascii="Courier New" w:hAnsi="Courier New"/>
          <w:sz w:val="19"/>
        </w:rPr>
        <w:br w:type="textWrapping"/>
      </w:r>
      <w:r>
        <w:rPr>
          <w:rFonts w:ascii="Courier New" w:hAnsi="Courier New"/>
          <w:sz w:val="19"/>
        </w:rPr>
        <w:t xml:space="preserve">        self.product = product</w:t>
      </w:r>
      <w:r>
        <w:rPr>
          <w:rFonts w:ascii="Courier New" w:hAnsi="Courier New"/>
          <w:sz w:val="19"/>
        </w:rPr>
        <w:br w:type="textWrapping"/>
      </w:r>
      <w:r>
        <w:rPr>
          <w:rFonts w:ascii="Courier New" w:hAnsi="Courier New"/>
          <w:sz w:val="19"/>
        </w:rPr>
        <w:t xml:space="preserve">        self.price = price</w:t>
      </w:r>
      <w:r>
        <w:rPr>
          <w:rFonts w:ascii="Courier New" w:hAnsi="Courier New"/>
          <w:sz w:val="19"/>
        </w:rPr>
        <w:br w:type="textWrapping"/>
      </w:r>
      <w:r>
        <w:rPr>
          <w:rFonts w:ascii="Courier New" w:hAnsi="Courier New"/>
          <w:sz w:val="19"/>
        </w:rPr>
        <w:t xml:space="preserve">        self.quantity = quantity</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OrderCalculator: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calculate_total(self, order):</w:t>
      </w:r>
      <w:r>
        <w:rPr>
          <w:rFonts w:ascii="Courier New" w:hAnsi="Courier New"/>
          <w:sz w:val="19"/>
        </w:rPr>
        <w:br w:type="textWrapping"/>
      </w:r>
      <w:r>
        <w:rPr>
          <w:rFonts w:ascii="Courier New" w:hAnsi="Courier New"/>
          <w:sz w:val="19"/>
        </w:rPr>
        <w:t xml:space="preserve">        return order.price * order.quantity</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OrderRepository:</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save(self, order):</w:t>
      </w:r>
      <w:r>
        <w:rPr>
          <w:rFonts w:ascii="Courier New" w:hAnsi="Courier New"/>
          <w:sz w:val="19"/>
        </w:rPr>
        <w:br w:type="textWrapping"/>
      </w:r>
      <w:r>
        <w:rPr>
          <w:rFonts w:ascii="Courier New" w:hAnsi="Courier New"/>
          <w:sz w:val="19"/>
        </w:rPr>
        <w:t xml:space="preserve">        print(f"Order for {order.product} saved")</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InvoiceGenerator: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generate(self, order, total):</w:t>
      </w:r>
      <w:r>
        <w:rPr>
          <w:rFonts w:ascii="Courier New" w:hAnsi="Courier New"/>
          <w:sz w:val="19"/>
        </w:rPr>
        <w:br w:type="textWrapping"/>
      </w:r>
      <w:r>
        <w:rPr>
          <w:rFonts w:ascii="Courier New" w:hAnsi="Courier New"/>
          <w:sz w:val="19"/>
        </w:rPr>
        <w:t xml:space="preserve">        print("\n----- INVOICE -----")</w:t>
      </w:r>
      <w:r>
        <w:rPr>
          <w:rFonts w:ascii="Courier New" w:hAnsi="Courier New"/>
          <w:sz w:val="19"/>
        </w:rPr>
        <w:br w:type="textWrapping"/>
      </w:r>
      <w:r>
        <w:rPr>
          <w:rFonts w:ascii="Courier New" w:hAnsi="Courier New"/>
          <w:sz w:val="19"/>
        </w:rPr>
        <w:t xml:space="preserve">        print(f"Product  : {order.product}")</w:t>
      </w:r>
      <w:r>
        <w:rPr>
          <w:rFonts w:ascii="Courier New" w:hAnsi="Courier New"/>
          <w:sz w:val="19"/>
        </w:rPr>
        <w:br w:type="textWrapping"/>
      </w:r>
      <w:r>
        <w:rPr>
          <w:rFonts w:ascii="Courier New" w:hAnsi="Courier New"/>
          <w:sz w:val="19"/>
        </w:rPr>
        <w:t xml:space="preserve">        print(f"Quantity : {order.quantity}")</w:t>
      </w:r>
      <w:r>
        <w:rPr>
          <w:rFonts w:ascii="Courier New" w:hAnsi="Courier New"/>
          <w:sz w:val="19"/>
        </w:rPr>
        <w:br w:type="textWrapping"/>
      </w:r>
      <w:r>
        <w:rPr>
          <w:rFonts w:ascii="Courier New" w:hAnsi="Courier New"/>
          <w:sz w:val="19"/>
        </w:rPr>
        <w:t xml:space="preserve">        print(f"Total    : {total}")</w:t>
      </w:r>
      <w:r>
        <w:rPr>
          <w:rFonts w:ascii="Courier New" w:hAnsi="Courier New"/>
          <w:sz w:val="19"/>
        </w:rPr>
        <w:br w:type="textWrapping"/>
      </w:r>
      <w:r>
        <w:rPr>
          <w:rFonts w:ascii="Courier New" w:hAnsi="Courier New"/>
          <w:sz w:val="19"/>
        </w:rPr>
        <w:t xml:space="preserve">        print("-------------------")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NotificationService: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send(self, order):</w:t>
      </w:r>
      <w:r>
        <w:rPr>
          <w:rFonts w:ascii="Courier New" w:hAnsi="Courier New"/>
          <w:sz w:val="19"/>
        </w:rPr>
        <w:br w:type="textWrapping"/>
      </w:r>
      <w:r>
        <w:rPr>
          <w:rFonts w:ascii="Courier New" w:hAnsi="Courier New"/>
          <w:sz w:val="19"/>
        </w:rPr>
        <w:t xml:space="preserve">        print(f"Notification sent for {order.product}")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order = Order("Laptop", 50000, 2)</w:t>
      </w:r>
      <w:r>
        <w:rPr>
          <w:rFonts w:ascii="Courier New" w:hAnsi="Courier New"/>
          <w:sz w:val="19"/>
        </w:rPr>
        <w:br w:type="textWrapping"/>
      </w:r>
      <w:r>
        <w:rPr>
          <w:rFonts w:ascii="Courier New" w:hAnsi="Courier New"/>
          <w:sz w:val="19"/>
        </w:rPr>
        <w:br w:type="textWrapping"/>
      </w:r>
      <w:r>
        <w:rPr>
          <w:rFonts w:ascii="Courier New" w:hAnsi="Courier New"/>
          <w:sz w:val="19"/>
        </w:rPr>
        <w:t>calculator = OrderCalculator()</w:t>
      </w:r>
      <w:r>
        <w:rPr>
          <w:rFonts w:ascii="Courier New" w:hAnsi="Courier New"/>
          <w:sz w:val="19"/>
        </w:rPr>
        <w:br w:type="textWrapping"/>
      </w:r>
      <w:r>
        <w:rPr>
          <w:rFonts w:ascii="Courier New" w:hAnsi="Courier New"/>
          <w:sz w:val="19"/>
        </w:rPr>
        <w:t>total = calculator.calculate_total(order)</w:t>
      </w:r>
      <w:r>
        <w:rPr>
          <w:rFonts w:ascii="Courier New" w:hAnsi="Courier New"/>
          <w:sz w:val="19"/>
        </w:rPr>
        <w:br w:type="textWrapping"/>
      </w:r>
      <w:r>
        <w:rPr>
          <w:rFonts w:ascii="Courier New" w:hAnsi="Courier New"/>
          <w:sz w:val="19"/>
        </w:rPr>
        <w:br w:type="textWrapping"/>
      </w:r>
      <w:r>
        <w:rPr>
          <w:rFonts w:ascii="Courier New" w:hAnsi="Courier New"/>
          <w:sz w:val="19"/>
        </w:rPr>
        <w:t>repository = OrderRepository()</w:t>
      </w:r>
      <w:r>
        <w:rPr>
          <w:rFonts w:ascii="Courier New" w:hAnsi="Courier New"/>
          <w:sz w:val="19"/>
        </w:rPr>
        <w:br w:type="textWrapping"/>
      </w:r>
      <w:r>
        <w:rPr>
          <w:rFonts w:ascii="Courier New" w:hAnsi="Courier New"/>
          <w:sz w:val="19"/>
        </w:rPr>
        <w:t>repository.save(order)</w:t>
      </w:r>
      <w:r>
        <w:rPr>
          <w:rFonts w:ascii="Courier New" w:hAnsi="Courier New"/>
          <w:sz w:val="19"/>
        </w:rPr>
        <w:br w:type="textWrapping"/>
      </w:r>
      <w:r>
        <w:rPr>
          <w:rFonts w:ascii="Courier New" w:hAnsi="Courier New"/>
          <w:sz w:val="19"/>
        </w:rPr>
        <w:br w:type="textWrapping"/>
      </w:r>
      <w:r>
        <w:rPr>
          <w:rFonts w:ascii="Courier New" w:hAnsi="Courier New"/>
          <w:sz w:val="19"/>
        </w:rPr>
        <w:t>invoice = InvoiceGenerator()</w:t>
      </w:r>
      <w:r>
        <w:rPr>
          <w:rFonts w:ascii="Courier New" w:hAnsi="Courier New"/>
          <w:sz w:val="19"/>
        </w:rPr>
        <w:br w:type="textWrapping"/>
      </w:r>
      <w:r>
        <w:rPr>
          <w:rFonts w:ascii="Courier New" w:hAnsi="Courier New"/>
          <w:sz w:val="19"/>
        </w:rPr>
        <w:t>invoice.generate(order, total)</w:t>
      </w:r>
      <w:r>
        <w:rPr>
          <w:rFonts w:ascii="Courier New" w:hAnsi="Courier New"/>
          <w:sz w:val="19"/>
        </w:rPr>
        <w:br w:type="textWrapping"/>
      </w:r>
      <w:r>
        <w:rPr>
          <w:rFonts w:ascii="Courier New" w:hAnsi="Courier New"/>
          <w:sz w:val="19"/>
        </w:rPr>
        <w:br w:type="textWrapping"/>
      </w:r>
      <w:r>
        <w:rPr>
          <w:rFonts w:ascii="Courier New" w:hAnsi="Courier New"/>
          <w:sz w:val="19"/>
        </w:rPr>
        <w:t>notification = NotificationService()</w:t>
      </w:r>
      <w:r>
        <w:rPr>
          <w:rFonts w:ascii="Courier New" w:hAnsi="Courier New"/>
          <w:sz w:val="19"/>
        </w:rPr>
        <w:br w:type="textWrapping"/>
      </w:r>
      <w:r>
        <w:rPr>
          <w:rFonts w:ascii="Courier New" w:hAnsi="Courier New"/>
          <w:sz w:val="19"/>
        </w:rPr>
        <w:t>notification.send(order)</w:t>
      </w:r>
    </w:p>
    <w:p w14:paraId="6CC78510">
      <w:r>
        <w:br w:type="page"/>
      </w:r>
    </w:p>
    <w:p w14:paraId="20393C67">
      <w:pPr>
        <w:pStyle w:val="2"/>
      </w:pPr>
      <w:r>
        <w:t>5. O — Open/Closed Principle (OCP)</w:t>
      </w:r>
    </w:p>
    <w:p w14:paraId="25AA05F7">
      <w:r>
        <w:rPr>
          <w:b/>
        </w:rPr>
        <w:t xml:space="preserve">Definition: </w:t>
      </w:r>
      <w:r>
        <w:t>Software entities should be open for extension but closed for modification.</w:t>
      </w:r>
    </w:p>
    <w:p w14:paraId="314CC1D5">
      <w:pPr>
        <w:pStyle w:val="3"/>
      </w:pPr>
      <w:r>
        <w:t>5.1 What Does This Mean?</w:t>
      </w:r>
    </w:p>
    <w:p w14:paraId="4D994D82">
      <w:r>
        <w:t>Open for extension means we should be able to add new behavior. Closed for modification means we should avoid repeatedly changing already stable code whenever a new variation is introduced.</w:t>
      </w:r>
    </w:p>
    <w:p w14:paraId="6106F8DD">
      <w:r>
        <w:t>The principle is useful when an application contains behavior that is likely to have many variations.</w:t>
      </w:r>
    </w:p>
    <w:p w14:paraId="6F44302E">
      <w:pPr>
        <w:pStyle w:val="3"/>
      </w:pPr>
      <w:r>
        <w:t>5.2 Real-Time Example – Payment System</w:t>
      </w:r>
    </w:p>
    <w:p w14:paraId="6C3FF7C7">
      <w:r>
        <w:t>Suppose an application initially supports card and UPI:</w:t>
      </w:r>
    </w:p>
    <w:p w14:paraId="51330A00">
      <w:pPr>
        <w:spacing w:after="120"/>
        <w:ind w:left="504"/>
      </w:pPr>
      <w:r>
        <w:rPr>
          <w:rFonts w:ascii="Courier New" w:hAnsi="Courier New"/>
          <w:sz w:val="19"/>
        </w:rPr>
        <w:t>class PaymentProcessor: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process(self, payment_type, amount):</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if payment_type == "card":</w:t>
      </w:r>
      <w:r>
        <w:rPr>
          <w:rFonts w:ascii="Courier New" w:hAnsi="Courier New"/>
          <w:sz w:val="19"/>
        </w:rPr>
        <w:br w:type="textWrapping"/>
      </w:r>
      <w:r>
        <w:rPr>
          <w:rFonts w:ascii="Courier New" w:hAnsi="Courier New"/>
          <w:sz w:val="19"/>
        </w:rPr>
        <w:t xml:space="preserve">            print(f"Processing card payment: {amount}")</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elif payment_type == "upi":</w:t>
      </w:r>
      <w:r>
        <w:rPr>
          <w:rFonts w:ascii="Courier New" w:hAnsi="Courier New"/>
          <w:sz w:val="19"/>
        </w:rPr>
        <w:br w:type="textWrapping"/>
      </w:r>
      <w:r>
        <w:rPr>
          <w:rFonts w:ascii="Courier New" w:hAnsi="Courier New"/>
          <w:sz w:val="19"/>
        </w:rPr>
        <w:t xml:space="preserve">            print(f"Processing UPI payment: {amount}")</w:t>
      </w:r>
    </w:p>
    <w:p w14:paraId="5204FBF4">
      <w:r>
        <w:t>Later the business adds wallet payment.</w:t>
      </w:r>
    </w:p>
    <w:p w14:paraId="1CDE691F">
      <w:pPr>
        <w:spacing w:after="120"/>
        <w:ind w:left="504"/>
      </w:pPr>
      <w:r>
        <w:rPr>
          <w:rFonts w:ascii="Courier New" w:hAnsi="Courier New"/>
          <w:sz w:val="19"/>
        </w:rPr>
        <w:t>class PaymentProcessor: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process(self, payment_type, amount):</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if payment_type == "card":</w:t>
      </w:r>
      <w:r>
        <w:rPr>
          <w:rFonts w:ascii="Courier New" w:hAnsi="Courier New"/>
          <w:sz w:val="19"/>
        </w:rPr>
        <w:br w:type="textWrapping"/>
      </w:r>
      <w:r>
        <w:rPr>
          <w:rFonts w:ascii="Courier New" w:hAnsi="Courier New"/>
          <w:sz w:val="19"/>
        </w:rPr>
        <w:t xml:space="preserve">            print(f"Processing card payment: {amount}")</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elif payment_type == "upi":</w:t>
      </w:r>
      <w:r>
        <w:rPr>
          <w:rFonts w:ascii="Courier New" w:hAnsi="Courier New"/>
          <w:sz w:val="19"/>
        </w:rPr>
        <w:br w:type="textWrapping"/>
      </w:r>
      <w:r>
        <w:rPr>
          <w:rFonts w:ascii="Courier New" w:hAnsi="Courier New"/>
          <w:sz w:val="19"/>
        </w:rPr>
        <w:t xml:space="preserve">            print(f"Processing UPI payment: {amount}")</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elif payment_type == "wallet":</w:t>
      </w:r>
      <w:r>
        <w:rPr>
          <w:rFonts w:ascii="Courier New" w:hAnsi="Courier New"/>
          <w:sz w:val="19"/>
        </w:rPr>
        <w:br w:type="textWrapping"/>
      </w:r>
      <w:r>
        <w:rPr>
          <w:rFonts w:ascii="Courier New" w:hAnsi="Courier New"/>
          <w:sz w:val="19"/>
        </w:rPr>
        <w:t xml:space="preserve">            print(f"Processing wallet payment: {amount}")</w:t>
      </w:r>
    </w:p>
    <w:p w14:paraId="70FD9C4F">
      <w:r>
        <w:t>Then net banking is added, followed by bank transfer and gift card. The same method keeps getting modified.</w:t>
      </w:r>
    </w:p>
    <w:p w14:paraId="0A55C0FF">
      <w:r>
        <w:t>This is a common signal that the varying behavior should be separated from the stable processing logic.</w:t>
      </w:r>
    </w:p>
    <w:p w14:paraId="00CDB109">
      <w:pPr>
        <w:pStyle w:val="3"/>
      </w:pPr>
      <w:r>
        <w:t>5.3 OCP Solution Using Polymorphism</w:t>
      </w:r>
    </w:p>
    <w:p w14:paraId="603D01BB">
      <w:pPr>
        <w:spacing w:after="120"/>
        <w:ind w:left="504"/>
      </w:pPr>
      <w:r>
        <w:rPr>
          <w:rFonts w:ascii="Courier New" w:hAnsi="Courier New"/>
          <w:sz w:val="19"/>
        </w:rPr>
        <w:t>from abc import ABC, abstractmethod</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PaymentMethod(ABC):</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@abstractmethod</w:t>
      </w:r>
      <w:r>
        <w:rPr>
          <w:rFonts w:ascii="Courier New" w:hAnsi="Courier New"/>
          <w:sz w:val="19"/>
        </w:rPr>
        <w:br w:type="textWrapping"/>
      </w:r>
      <w:r>
        <w:rPr>
          <w:rFonts w:ascii="Courier New" w:hAnsi="Courier New"/>
          <w:sz w:val="19"/>
        </w:rPr>
        <w:t xml:space="preserve">    def pay(self, amount):</w:t>
      </w:r>
      <w:r>
        <w:rPr>
          <w:rFonts w:ascii="Courier New" w:hAnsi="Courier New"/>
          <w:sz w:val="19"/>
        </w:rPr>
        <w:br w:type="textWrapping"/>
      </w:r>
      <w:r>
        <w:rPr>
          <w:rFonts w:ascii="Courier New" w:hAnsi="Courier New"/>
          <w:sz w:val="19"/>
        </w:rPr>
        <w:t xml:space="preserve">        pass</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CardPayment(PaymentMethod):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pay(self, amount):</w:t>
      </w:r>
      <w:r>
        <w:rPr>
          <w:rFonts w:ascii="Courier New" w:hAnsi="Courier New"/>
          <w:sz w:val="19"/>
        </w:rPr>
        <w:br w:type="textWrapping"/>
      </w:r>
      <w:r>
        <w:rPr>
          <w:rFonts w:ascii="Courier New" w:hAnsi="Courier New"/>
          <w:sz w:val="19"/>
        </w:rPr>
        <w:t xml:space="preserve">        print(f"Processing card payment: {amount}")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UpiPayment(PaymentMethod):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pay(self, amount):</w:t>
      </w:r>
      <w:r>
        <w:rPr>
          <w:rFonts w:ascii="Courier New" w:hAnsi="Courier New"/>
          <w:sz w:val="19"/>
        </w:rPr>
        <w:br w:type="textWrapping"/>
      </w:r>
      <w:r>
        <w:rPr>
          <w:rFonts w:ascii="Courier New" w:hAnsi="Courier New"/>
          <w:sz w:val="19"/>
        </w:rPr>
        <w:t xml:space="preserve">        print(f"Processing UPI payment: {amount}")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WalletPayment(PaymentMethod):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pay(self, amount):</w:t>
      </w:r>
      <w:r>
        <w:rPr>
          <w:rFonts w:ascii="Courier New" w:hAnsi="Courier New"/>
          <w:sz w:val="19"/>
        </w:rPr>
        <w:br w:type="textWrapping"/>
      </w:r>
      <w:r>
        <w:rPr>
          <w:rFonts w:ascii="Courier New" w:hAnsi="Courier New"/>
          <w:sz w:val="19"/>
        </w:rPr>
        <w:t xml:space="preserve">        print(f"Processing wallet payment: {amount}")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PaymentProcessor: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process(self, payment_method, amount):</w:t>
      </w:r>
      <w:r>
        <w:rPr>
          <w:rFonts w:ascii="Courier New" w:hAnsi="Courier New"/>
          <w:sz w:val="19"/>
        </w:rPr>
        <w:br w:type="textWrapping"/>
      </w:r>
      <w:r>
        <w:rPr>
          <w:rFonts w:ascii="Courier New" w:hAnsi="Courier New"/>
          <w:sz w:val="19"/>
        </w:rPr>
        <w:t xml:space="preserve">        payment_method.pay(amount)</w:t>
      </w:r>
    </w:p>
    <w:p w14:paraId="5AB4AE17">
      <w:r>
        <w:t>Usage:</w:t>
      </w:r>
    </w:p>
    <w:p w14:paraId="5244CD2F">
      <w:pPr>
        <w:spacing w:after="120"/>
        <w:ind w:left="504"/>
      </w:pPr>
      <w:r>
        <w:rPr>
          <w:rFonts w:ascii="Courier New" w:hAnsi="Courier New"/>
          <w:sz w:val="19"/>
        </w:rPr>
        <w:t>processor = PaymentProcessor()</w:t>
      </w:r>
      <w:r>
        <w:rPr>
          <w:rFonts w:ascii="Courier New" w:hAnsi="Courier New"/>
          <w:sz w:val="19"/>
        </w:rPr>
        <w:br w:type="textWrapping"/>
      </w:r>
      <w:r>
        <w:rPr>
          <w:rFonts w:ascii="Courier New" w:hAnsi="Courier New"/>
          <w:sz w:val="19"/>
        </w:rPr>
        <w:br w:type="textWrapping"/>
      </w:r>
      <w:r>
        <w:rPr>
          <w:rFonts w:ascii="Courier New" w:hAnsi="Courier New"/>
          <w:sz w:val="19"/>
        </w:rPr>
        <w:t>processor.process(CardPayment(), 1000)</w:t>
      </w:r>
      <w:r>
        <w:rPr>
          <w:rFonts w:ascii="Courier New" w:hAnsi="Courier New"/>
          <w:sz w:val="19"/>
        </w:rPr>
        <w:br w:type="textWrapping"/>
      </w:r>
      <w:r>
        <w:rPr>
          <w:rFonts w:ascii="Courier New" w:hAnsi="Courier New"/>
          <w:sz w:val="19"/>
        </w:rPr>
        <w:t>processor.process(UpiPayment(), 1000)</w:t>
      </w:r>
      <w:r>
        <w:rPr>
          <w:rFonts w:ascii="Courier New" w:hAnsi="Courier New"/>
          <w:sz w:val="19"/>
        </w:rPr>
        <w:br w:type="textWrapping"/>
      </w:r>
      <w:r>
        <w:rPr>
          <w:rFonts w:ascii="Courier New" w:hAnsi="Courier New"/>
          <w:sz w:val="19"/>
        </w:rPr>
        <w:t>processor.process(WalletPayment(), 1000)</w:t>
      </w:r>
    </w:p>
    <w:p w14:paraId="78CBCD56">
      <w:r>
        <w:t>Now the payment processor does not need to know the details of every payment method.</w:t>
      </w:r>
    </w:p>
    <w:p w14:paraId="045C28EF">
      <w:pPr>
        <w:pStyle w:val="3"/>
      </w:pPr>
      <w:r>
        <w:t>5.4 Adding a New Payment Method</w:t>
      </w:r>
    </w:p>
    <w:p w14:paraId="632588CA">
      <w:pPr>
        <w:spacing w:after="120"/>
        <w:ind w:left="504"/>
      </w:pPr>
      <w:r>
        <w:rPr>
          <w:rFonts w:ascii="Courier New" w:hAnsi="Courier New"/>
          <w:sz w:val="19"/>
        </w:rPr>
        <w:t>class NetBankingPayment(PaymentMethod):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pay(self, amount):</w:t>
      </w:r>
      <w:r>
        <w:rPr>
          <w:rFonts w:ascii="Courier New" w:hAnsi="Courier New"/>
          <w:sz w:val="19"/>
        </w:rPr>
        <w:br w:type="textWrapping"/>
      </w:r>
      <w:r>
        <w:rPr>
          <w:rFonts w:ascii="Courier New" w:hAnsi="Courier New"/>
          <w:sz w:val="19"/>
        </w:rPr>
        <w:t xml:space="preserve">        print(f"Processing net banking payment: {amount}")</w:t>
      </w:r>
    </w:p>
    <w:p w14:paraId="6526DD16">
      <w:pPr>
        <w:spacing w:after="120"/>
        <w:ind w:left="504"/>
      </w:pPr>
      <w:r>
        <w:rPr>
          <w:rFonts w:ascii="Courier New" w:hAnsi="Courier New"/>
          <w:sz w:val="19"/>
        </w:rPr>
        <w:t>processor.process(NetBankingPayment(), 2500)</w:t>
      </w:r>
    </w:p>
    <w:p w14:paraId="7D2BCD5B">
      <w:r>
        <w:t>We extended the system by adding a new class. The existing PaymentProcessor remained unchanged.</w:t>
      </w:r>
    </w:p>
    <w:p w14:paraId="05C37030">
      <w:pPr>
        <w:pStyle w:val="3"/>
      </w:pPr>
      <w:r>
        <w:t>5.5 Why Is This Better?</w:t>
      </w:r>
    </w:p>
    <w:p w14:paraId="722F45DA">
      <w:pPr>
        <w:pStyle w:val="23"/>
        <w:spacing w:after="40"/>
      </w:pPr>
      <w:r>
        <w:t>The stable processor contains the common workflow.</w:t>
      </w:r>
    </w:p>
    <w:p w14:paraId="46D186EB">
      <w:pPr>
        <w:pStyle w:val="23"/>
        <w:spacing w:after="40"/>
      </w:pPr>
      <w:r>
        <w:t>Each payment class owns its own payment behavior.</w:t>
      </w:r>
    </w:p>
    <w:p w14:paraId="697390A2">
      <w:pPr>
        <w:pStyle w:val="23"/>
        <w:spacing w:after="40"/>
      </w:pPr>
      <w:r>
        <w:t>New payment types can be added independently.</w:t>
      </w:r>
    </w:p>
    <w:p w14:paraId="3E286FFE">
      <w:pPr>
        <w:pStyle w:val="23"/>
        <w:spacing w:after="40"/>
      </w:pPr>
      <w:r>
        <w:t>The central processor does not become a long conditional statement.</w:t>
      </w:r>
    </w:p>
    <w:p w14:paraId="6C6554F3">
      <w:pPr>
        <w:pStyle w:val="23"/>
        <w:spacing w:after="40"/>
      </w:pPr>
      <w:r>
        <w:t>The design becomes easier to extend as the business grows.</w:t>
      </w:r>
    </w:p>
    <w:p w14:paraId="5BC34DE6">
      <w:pPr>
        <w:pStyle w:val="3"/>
      </w:pPr>
      <w:r>
        <w:t>5.6 Another Real-Time Example – Shipping</w:t>
      </w:r>
    </w:p>
    <w:p w14:paraId="260ABAD7">
      <w:r>
        <w:t>Suppose a shopping application has different shipping methods.</w:t>
      </w:r>
    </w:p>
    <w:p w14:paraId="3A6F9D5D">
      <w:pPr>
        <w:spacing w:after="120"/>
        <w:ind w:left="504"/>
      </w:pPr>
      <w:r>
        <w:rPr>
          <w:rFonts w:ascii="Courier New" w:hAnsi="Courier New"/>
          <w:sz w:val="19"/>
        </w:rPr>
        <w:t>class ShippingCalculator: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calculate(self, shipping_type, weight):</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if shipping_type == "standard":</w:t>
      </w:r>
      <w:r>
        <w:rPr>
          <w:rFonts w:ascii="Courier New" w:hAnsi="Courier New"/>
          <w:sz w:val="19"/>
        </w:rPr>
        <w:br w:type="textWrapping"/>
      </w:r>
      <w:r>
        <w:rPr>
          <w:rFonts w:ascii="Courier New" w:hAnsi="Courier New"/>
          <w:sz w:val="19"/>
        </w:rPr>
        <w:t xml:space="preserve">            return weight * 40</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elif shipping_type == "express":</w:t>
      </w:r>
      <w:r>
        <w:rPr>
          <w:rFonts w:ascii="Courier New" w:hAnsi="Courier New"/>
          <w:sz w:val="19"/>
        </w:rPr>
        <w:br w:type="textWrapping"/>
      </w:r>
      <w:r>
        <w:rPr>
          <w:rFonts w:ascii="Courier New" w:hAnsi="Courier New"/>
          <w:sz w:val="19"/>
        </w:rPr>
        <w:t xml:space="preserve">            return weight * 80</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elif shipping_type == "same_day":</w:t>
      </w:r>
      <w:r>
        <w:rPr>
          <w:rFonts w:ascii="Courier New" w:hAnsi="Courier New"/>
          <w:sz w:val="19"/>
        </w:rPr>
        <w:br w:type="textWrapping"/>
      </w:r>
      <w:r>
        <w:rPr>
          <w:rFonts w:ascii="Courier New" w:hAnsi="Courier New"/>
          <w:sz w:val="19"/>
        </w:rPr>
        <w:t xml:space="preserve">            return weight * 150</w:t>
      </w:r>
    </w:p>
    <w:p w14:paraId="0AC6504F">
      <w:r>
        <w:t>A growing list of shipping types makes this method difficult to maintain.</w:t>
      </w:r>
    </w:p>
    <w:p w14:paraId="39F08BB0">
      <w:r>
        <w:t>Using an abstraction:</w:t>
      </w:r>
    </w:p>
    <w:p w14:paraId="0D69483B">
      <w:pPr>
        <w:spacing w:after="120"/>
        <w:ind w:left="504"/>
      </w:pPr>
      <w:r>
        <w:rPr>
          <w:rFonts w:ascii="Courier New" w:hAnsi="Courier New"/>
          <w:sz w:val="19"/>
        </w:rPr>
        <w:t>from abc import ABC, abstractmethod</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ShippingMethod(ABC):</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@abstractmethod</w:t>
      </w:r>
      <w:r>
        <w:rPr>
          <w:rFonts w:ascii="Courier New" w:hAnsi="Courier New"/>
          <w:sz w:val="19"/>
        </w:rPr>
        <w:br w:type="textWrapping"/>
      </w:r>
      <w:r>
        <w:rPr>
          <w:rFonts w:ascii="Courier New" w:hAnsi="Courier New"/>
          <w:sz w:val="19"/>
        </w:rPr>
        <w:t xml:space="preserve">    def calculate(self, weight):</w:t>
      </w:r>
      <w:r>
        <w:rPr>
          <w:rFonts w:ascii="Courier New" w:hAnsi="Courier New"/>
          <w:sz w:val="19"/>
        </w:rPr>
        <w:br w:type="textWrapping"/>
      </w:r>
      <w:r>
        <w:rPr>
          <w:rFonts w:ascii="Courier New" w:hAnsi="Courier New"/>
          <w:sz w:val="19"/>
        </w:rPr>
        <w:t xml:space="preserve">        pass</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StandardShipping(ShippingMethod):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calculate(self, weight):</w:t>
      </w:r>
      <w:r>
        <w:rPr>
          <w:rFonts w:ascii="Courier New" w:hAnsi="Courier New"/>
          <w:sz w:val="19"/>
        </w:rPr>
        <w:br w:type="textWrapping"/>
      </w:r>
      <w:r>
        <w:rPr>
          <w:rFonts w:ascii="Courier New" w:hAnsi="Courier New"/>
          <w:sz w:val="19"/>
        </w:rPr>
        <w:t xml:space="preserve">        return weight * 40</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ExpressShipping(ShippingMethod):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calculate(self, weight):</w:t>
      </w:r>
      <w:r>
        <w:rPr>
          <w:rFonts w:ascii="Courier New" w:hAnsi="Courier New"/>
          <w:sz w:val="19"/>
        </w:rPr>
        <w:br w:type="textWrapping"/>
      </w:r>
      <w:r>
        <w:rPr>
          <w:rFonts w:ascii="Courier New" w:hAnsi="Courier New"/>
          <w:sz w:val="19"/>
        </w:rPr>
        <w:t xml:space="preserve">        return weight * 80</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SameDayShipping(ShippingMethod):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calculate(self, weight):</w:t>
      </w:r>
      <w:r>
        <w:rPr>
          <w:rFonts w:ascii="Courier New" w:hAnsi="Courier New"/>
          <w:sz w:val="19"/>
        </w:rPr>
        <w:br w:type="textWrapping"/>
      </w:r>
      <w:r>
        <w:rPr>
          <w:rFonts w:ascii="Courier New" w:hAnsi="Courier New"/>
          <w:sz w:val="19"/>
        </w:rPr>
        <w:t xml:space="preserve">        return weight * 150</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ShippingCalculator: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calculate(self, method, weight):</w:t>
      </w:r>
      <w:r>
        <w:rPr>
          <w:rFonts w:ascii="Courier New" w:hAnsi="Courier New"/>
          <w:sz w:val="19"/>
        </w:rPr>
        <w:br w:type="textWrapping"/>
      </w:r>
      <w:r>
        <w:rPr>
          <w:rFonts w:ascii="Courier New" w:hAnsi="Courier New"/>
          <w:sz w:val="19"/>
        </w:rPr>
        <w:t xml:space="preserve">        return method.calculate(weight)</w:t>
      </w:r>
    </w:p>
    <w:p w14:paraId="20D86B65">
      <w:pPr>
        <w:pStyle w:val="3"/>
      </w:pPr>
      <w:r>
        <w:t>5.7 OCP Does Not Mean 'Never Modify Existing Code'</w:t>
      </w:r>
    </w:p>
    <w:p w14:paraId="76C51AB9">
      <w:r>
        <w:t>This is important. OCP does not say that existing code must never be changed. Bugs may need to be fixed, and genuine changes to an existing business rule may require modification.</w:t>
      </w:r>
    </w:p>
    <w:p w14:paraId="050C360C">
      <w:r>
        <w:t>The idea is to avoid a design where every new variation forces us to repeatedly edit the same stable code.</w:t>
      </w:r>
    </w:p>
    <w:p w14:paraId="4263C617">
      <w:pPr>
        <w:pStyle w:val="3"/>
      </w:pPr>
      <w:r>
        <w:t>5.8 Common Ways to Achieve OCP in Python</w:t>
      </w:r>
    </w:p>
    <w:p w14:paraId="69B6EF27">
      <w:pPr>
        <w:pStyle w:val="23"/>
        <w:spacing w:after="40"/>
      </w:pPr>
      <w:r>
        <w:t>Polymorphism</w:t>
      </w:r>
    </w:p>
    <w:p w14:paraId="6209C897">
      <w:pPr>
        <w:pStyle w:val="23"/>
        <w:spacing w:after="40"/>
      </w:pPr>
      <w:r>
        <w:t>Abstract Base Classes (ABC)</w:t>
      </w:r>
    </w:p>
    <w:p w14:paraId="26A7B3AA">
      <w:pPr>
        <w:pStyle w:val="23"/>
        <w:spacing w:after="40"/>
      </w:pPr>
      <w:r>
        <w:t>Composition</w:t>
      </w:r>
    </w:p>
    <w:p w14:paraId="42DBD747">
      <w:pPr>
        <w:pStyle w:val="23"/>
        <w:spacing w:after="40"/>
      </w:pPr>
      <w:r>
        <w:t>Strategy objects</w:t>
      </w:r>
    </w:p>
    <w:p w14:paraId="6857BAE4">
      <w:pPr>
        <w:pStyle w:val="23"/>
        <w:spacing w:after="40"/>
      </w:pPr>
      <w:r>
        <w:t>Dependency injection</w:t>
      </w:r>
    </w:p>
    <w:p w14:paraId="78FE4C3A">
      <w:pPr>
        <w:pStyle w:val="23"/>
        <w:spacing w:after="40"/>
      </w:pPr>
      <w:r>
        <w:t>Protocols or other behavioral abstractions</w:t>
      </w:r>
    </w:p>
    <w:p w14:paraId="4384D252">
      <w:r>
        <w:t>Inheritance is one possible technique, not the only technique.</w:t>
      </w:r>
    </w:p>
    <w:p w14:paraId="088B63C5">
      <w:pPr>
        <w:pStyle w:val="3"/>
      </w:pPr>
      <w:r>
        <w:t>5.9 How to Identify an OCP Problem</w:t>
      </w:r>
    </w:p>
    <w:p w14:paraId="425E1053">
      <w:pPr>
        <w:pStyle w:val="23"/>
        <w:spacing w:after="40"/>
      </w:pPr>
      <w:r>
        <w:t>A large if/elif chain grows whenever a new type is introduced.</w:t>
      </w:r>
    </w:p>
    <w:p w14:paraId="57B593F6">
      <w:pPr>
        <w:pStyle w:val="23"/>
        <w:spacing w:after="40"/>
      </w:pPr>
      <w:r>
        <w:t>A central class contains details for every possible variation.</w:t>
      </w:r>
    </w:p>
    <w:p w14:paraId="67D145BC">
      <w:pPr>
        <w:pStyle w:val="23"/>
        <w:spacing w:after="40"/>
      </w:pPr>
      <w:r>
        <w:t>Adding a new category requires modifying old conditional logic.</w:t>
      </w:r>
    </w:p>
    <w:p w14:paraId="5D9912CE">
      <w:pPr>
        <w:pStyle w:val="23"/>
        <w:spacing w:after="40"/>
      </w:pPr>
      <w:r>
        <w:t>The same type-checking logic is repeated in multiple places.</w:t>
      </w:r>
    </w:p>
    <w:p w14:paraId="52B9BD98">
      <w:pPr>
        <w:pStyle w:val="23"/>
        <w:spacing w:after="40"/>
      </w:pPr>
      <w:r>
        <w:t>Stable code becomes a frequent target for new feature changes.</w:t>
      </w:r>
    </w:p>
    <w:p w14:paraId="1954B369">
      <w:pPr>
        <w:pStyle w:val="3"/>
      </w:pPr>
      <w:r>
        <w:t>5.10 Complete Runnable Example – Payment System</w:t>
      </w:r>
    </w:p>
    <w:p w14:paraId="16FDECFF">
      <w:r>
        <w:t>Without OCP, PaymentProcessor uses a growing if/elif chain to handle each payment type:</w:t>
      </w:r>
    </w:p>
    <w:p w14:paraId="52F127B3">
      <w:pPr>
        <w:spacing w:after="120"/>
        <w:ind w:left="504"/>
      </w:pPr>
      <w:r>
        <w:rPr>
          <w:rFonts w:ascii="Courier New" w:hAnsi="Courier New"/>
          <w:sz w:val="19"/>
        </w:rPr>
        <w:t>class PaymentProcessor: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process_payment(self, payment_type, amount):</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if payment_type == "card":</w:t>
      </w:r>
      <w:r>
        <w:rPr>
          <w:rFonts w:ascii="Courier New" w:hAnsi="Courier New"/>
          <w:sz w:val="19"/>
        </w:rPr>
        <w:br w:type="textWrapping"/>
      </w:r>
      <w:r>
        <w:rPr>
          <w:rFonts w:ascii="Courier New" w:hAnsi="Courier New"/>
          <w:sz w:val="19"/>
        </w:rPr>
        <w:t xml:space="preserve">            print(f"Processing Card payment of ₹{amount}")</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elif payment_type == "upi":</w:t>
      </w:r>
      <w:r>
        <w:rPr>
          <w:rFonts w:ascii="Courier New" w:hAnsi="Courier New"/>
          <w:sz w:val="19"/>
        </w:rPr>
        <w:br w:type="textWrapping"/>
      </w:r>
      <w:r>
        <w:rPr>
          <w:rFonts w:ascii="Courier New" w:hAnsi="Courier New"/>
          <w:sz w:val="19"/>
        </w:rPr>
        <w:t xml:space="preserve">            print(f"Processing UPI payment of ₹{amount}")</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elif payment_type == "wallet":</w:t>
      </w:r>
      <w:r>
        <w:rPr>
          <w:rFonts w:ascii="Courier New" w:hAnsi="Courier New"/>
          <w:sz w:val="19"/>
        </w:rPr>
        <w:br w:type="textWrapping"/>
      </w:r>
      <w:r>
        <w:rPr>
          <w:rFonts w:ascii="Courier New" w:hAnsi="Courier New"/>
          <w:sz w:val="19"/>
        </w:rPr>
        <w:t xml:space="preserve">            print(f"Processing Wallet payment of ₹{amount}")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processor = PaymentProcessor()</w:t>
      </w:r>
      <w:r>
        <w:rPr>
          <w:rFonts w:ascii="Courier New" w:hAnsi="Courier New"/>
          <w:sz w:val="19"/>
        </w:rPr>
        <w:br w:type="textWrapping"/>
      </w:r>
      <w:r>
        <w:rPr>
          <w:rFonts w:ascii="Courier New" w:hAnsi="Courier New"/>
          <w:sz w:val="19"/>
        </w:rPr>
        <w:br w:type="textWrapping"/>
      </w:r>
      <w:r>
        <w:rPr>
          <w:rFonts w:ascii="Courier New" w:hAnsi="Courier New"/>
          <w:sz w:val="19"/>
        </w:rPr>
        <w:t>processor.process_payment("card", 5000)</w:t>
      </w:r>
      <w:r>
        <w:rPr>
          <w:rFonts w:ascii="Courier New" w:hAnsi="Courier New"/>
          <w:sz w:val="19"/>
        </w:rPr>
        <w:br w:type="textWrapping"/>
      </w:r>
      <w:r>
        <w:rPr>
          <w:rFonts w:ascii="Courier New" w:hAnsi="Courier New"/>
          <w:sz w:val="19"/>
        </w:rPr>
        <w:t>processor.process_payment("upi", 2000)</w:t>
      </w:r>
      <w:r>
        <w:rPr>
          <w:rFonts w:ascii="Courier New" w:hAnsi="Courier New"/>
          <w:sz w:val="19"/>
        </w:rPr>
        <w:br w:type="textWrapping"/>
      </w:r>
      <w:r>
        <w:rPr>
          <w:rFonts w:ascii="Courier New" w:hAnsi="Courier New"/>
          <w:sz w:val="19"/>
        </w:rPr>
        <w:t>processor.process_payment("wallet", 1000)</w:t>
      </w:r>
    </w:p>
    <w:p w14:paraId="1BDB7521">
      <w:r>
        <w:t>With OCP, each payment type is its own class implementing a common PaymentMethod abstraction, and a new NetBankingPayment class can be added without changing PaymentProcessor:</w:t>
      </w:r>
    </w:p>
    <w:p w14:paraId="53A7327A">
      <w:pPr>
        <w:spacing w:after="120"/>
        <w:ind w:left="504"/>
      </w:pPr>
      <w:r>
        <w:rPr>
          <w:rFonts w:ascii="Courier New" w:hAnsi="Courier New"/>
          <w:sz w:val="19"/>
        </w:rPr>
        <w:t>from abc import ABC, abstractmethod</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 Common payment contract</w:t>
      </w:r>
      <w:r>
        <w:rPr>
          <w:rFonts w:ascii="Courier New" w:hAnsi="Courier New"/>
          <w:sz w:val="19"/>
        </w:rPr>
        <w:br w:type="textWrapping"/>
      </w:r>
      <w:r>
        <w:rPr>
          <w:rFonts w:ascii="Courier New" w:hAnsi="Courier New"/>
          <w:sz w:val="19"/>
        </w:rPr>
        <w:t>class PaymentMethod(ABC):</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@abstractmethod</w:t>
      </w:r>
      <w:r>
        <w:rPr>
          <w:rFonts w:ascii="Courier New" w:hAnsi="Courier New"/>
          <w:sz w:val="19"/>
        </w:rPr>
        <w:br w:type="textWrapping"/>
      </w:r>
      <w:r>
        <w:rPr>
          <w:rFonts w:ascii="Courier New" w:hAnsi="Courier New"/>
          <w:sz w:val="19"/>
        </w:rPr>
        <w:t xml:space="preserve">    def pay(self, amount):</w:t>
      </w:r>
      <w:r>
        <w:rPr>
          <w:rFonts w:ascii="Courier New" w:hAnsi="Courier New"/>
          <w:sz w:val="19"/>
        </w:rPr>
        <w:br w:type="textWrapping"/>
      </w:r>
      <w:r>
        <w:rPr>
          <w:rFonts w:ascii="Courier New" w:hAnsi="Courier New"/>
          <w:sz w:val="19"/>
        </w:rPr>
        <w:t xml:space="preserve">        pass</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 Card payment</w:t>
      </w:r>
      <w:r>
        <w:rPr>
          <w:rFonts w:ascii="Courier New" w:hAnsi="Courier New"/>
          <w:sz w:val="19"/>
        </w:rPr>
        <w:br w:type="textWrapping"/>
      </w:r>
      <w:r>
        <w:rPr>
          <w:rFonts w:ascii="Courier New" w:hAnsi="Courier New"/>
          <w:sz w:val="19"/>
        </w:rPr>
        <w:t>class CardPayment(PaymentMethod):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pay(self, amount):</w:t>
      </w:r>
      <w:r>
        <w:rPr>
          <w:rFonts w:ascii="Courier New" w:hAnsi="Courier New"/>
          <w:sz w:val="19"/>
        </w:rPr>
        <w:br w:type="textWrapping"/>
      </w:r>
      <w:r>
        <w:rPr>
          <w:rFonts w:ascii="Courier New" w:hAnsi="Courier New"/>
          <w:sz w:val="19"/>
        </w:rPr>
        <w:t xml:space="preserve">        print(f"Processing Card payment of ₹{amount}")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 UPI payment</w:t>
      </w:r>
      <w:r>
        <w:rPr>
          <w:rFonts w:ascii="Courier New" w:hAnsi="Courier New"/>
          <w:sz w:val="19"/>
        </w:rPr>
        <w:br w:type="textWrapping"/>
      </w:r>
      <w:r>
        <w:rPr>
          <w:rFonts w:ascii="Courier New" w:hAnsi="Courier New"/>
          <w:sz w:val="19"/>
        </w:rPr>
        <w:t>class UpiPayment(PaymentMethod):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pay(self, amount):</w:t>
      </w:r>
      <w:r>
        <w:rPr>
          <w:rFonts w:ascii="Courier New" w:hAnsi="Courier New"/>
          <w:sz w:val="19"/>
        </w:rPr>
        <w:br w:type="textWrapping"/>
      </w:r>
      <w:r>
        <w:rPr>
          <w:rFonts w:ascii="Courier New" w:hAnsi="Courier New"/>
          <w:sz w:val="19"/>
        </w:rPr>
        <w:t xml:space="preserve">        print(f"Processing UPI payment of ₹{amount}")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 Wallet payment</w:t>
      </w:r>
      <w:r>
        <w:rPr>
          <w:rFonts w:ascii="Courier New" w:hAnsi="Courier New"/>
          <w:sz w:val="19"/>
        </w:rPr>
        <w:br w:type="textWrapping"/>
      </w:r>
      <w:r>
        <w:rPr>
          <w:rFonts w:ascii="Courier New" w:hAnsi="Courier New"/>
          <w:sz w:val="19"/>
        </w:rPr>
        <w:t>class WalletPayment(PaymentMethod):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pay(self, amount):</w:t>
      </w:r>
      <w:r>
        <w:rPr>
          <w:rFonts w:ascii="Courier New" w:hAnsi="Courier New"/>
          <w:sz w:val="19"/>
        </w:rPr>
        <w:br w:type="textWrapping"/>
      </w:r>
      <w:r>
        <w:rPr>
          <w:rFonts w:ascii="Courier New" w:hAnsi="Courier New"/>
          <w:sz w:val="19"/>
        </w:rPr>
        <w:t xml:space="preserve">        print(f"Processing Wallet payment of ₹{amount}")</w:t>
      </w:r>
      <w:r>
        <w:rPr>
          <w:rFonts w:ascii="Courier New" w:hAnsi="Courier New"/>
          <w:sz w:val="19"/>
        </w:rPr>
        <w:br w:type="textWrapping"/>
      </w:r>
      <w:r>
        <w:rPr>
          <w:rFonts w:ascii="Courier New" w:hAnsi="Courier New"/>
          <w:sz w:val="19"/>
        </w:rPr>
        <w:br w:type="textWrapping"/>
      </w:r>
      <w:r>
        <w:rPr>
          <w:rFonts w:ascii="Courier New" w:hAnsi="Courier New"/>
          <w:sz w:val="19"/>
        </w:rPr>
        <w:t># NEW PAYMENT METHOD</w:t>
      </w:r>
      <w:r>
        <w:rPr>
          <w:rFonts w:ascii="Courier New" w:hAnsi="Courier New"/>
          <w:sz w:val="19"/>
        </w:rPr>
        <w:br w:type="textWrapping"/>
      </w:r>
      <w:r>
        <w:rPr>
          <w:rFonts w:ascii="Courier New" w:hAnsi="Courier New"/>
          <w:sz w:val="19"/>
        </w:rPr>
        <w:t>class NetBankingPayment(PaymentMethod):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pay(self, amount):</w:t>
      </w:r>
      <w:r>
        <w:rPr>
          <w:rFonts w:ascii="Courier New" w:hAnsi="Courier New"/>
          <w:sz w:val="19"/>
        </w:rPr>
        <w:br w:type="textWrapping"/>
      </w:r>
      <w:r>
        <w:rPr>
          <w:rFonts w:ascii="Courier New" w:hAnsi="Courier New"/>
          <w:sz w:val="19"/>
        </w:rPr>
        <w:t xml:space="preserve">        print(f"Processing Net Banking payment of ₹{amount}")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 Payment processor</w:t>
      </w:r>
      <w:r>
        <w:rPr>
          <w:rFonts w:ascii="Courier New" w:hAnsi="Courier New"/>
          <w:sz w:val="19"/>
        </w:rPr>
        <w:br w:type="textWrapping"/>
      </w:r>
      <w:r>
        <w:rPr>
          <w:rFonts w:ascii="Courier New" w:hAnsi="Courier New"/>
          <w:sz w:val="19"/>
        </w:rPr>
        <w:t>class PaymentProcessor: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process(self, payment_method, amount):</w:t>
      </w:r>
      <w:r>
        <w:rPr>
          <w:rFonts w:ascii="Courier New" w:hAnsi="Courier New"/>
          <w:sz w:val="19"/>
        </w:rPr>
        <w:br w:type="textWrapping"/>
      </w:r>
      <w:r>
        <w:rPr>
          <w:rFonts w:ascii="Courier New" w:hAnsi="Courier New"/>
          <w:sz w:val="19"/>
        </w:rPr>
        <w:t xml:space="preserve">        payment_method.pay(amount)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 Create processor</w:t>
      </w:r>
      <w:r>
        <w:rPr>
          <w:rFonts w:ascii="Courier New" w:hAnsi="Courier New"/>
          <w:sz w:val="19"/>
        </w:rPr>
        <w:br w:type="textWrapping"/>
      </w:r>
      <w:r>
        <w:rPr>
          <w:rFonts w:ascii="Courier New" w:hAnsi="Courier New"/>
          <w:sz w:val="19"/>
        </w:rPr>
        <w:t>processor = PaymentProcessor()</w:t>
      </w:r>
      <w:r>
        <w:rPr>
          <w:rFonts w:ascii="Courier New" w:hAnsi="Courier New"/>
          <w:sz w:val="19"/>
        </w:rPr>
        <w:br w:type="textWrapping"/>
      </w:r>
      <w:r>
        <w:rPr>
          <w:rFonts w:ascii="Courier New" w:hAnsi="Courier New"/>
          <w:sz w:val="19"/>
        </w:rPr>
        <w:br w:type="textWrapping"/>
      </w:r>
      <w:r>
        <w:rPr>
          <w:rFonts w:ascii="Courier New" w:hAnsi="Courier New"/>
          <w:sz w:val="19"/>
        </w:rPr>
        <w:t># Different payment methods</w:t>
      </w:r>
      <w:r>
        <w:rPr>
          <w:rFonts w:ascii="Courier New" w:hAnsi="Courier New"/>
          <w:sz w:val="19"/>
        </w:rPr>
        <w:br w:type="textWrapping"/>
      </w:r>
      <w:r>
        <w:rPr>
          <w:rFonts w:ascii="Courier New" w:hAnsi="Courier New"/>
          <w:sz w:val="19"/>
        </w:rPr>
        <w:t>processor.process(CardPayment(), 5000)</w:t>
      </w:r>
      <w:r>
        <w:rPr>
          <w:rFonts w:ascii="Courier New" w:hAnsi="Courier New"/>
          <w:sz w:val="19"/>
        </w:rPr>
        <w:br w:type="textWrapping"/>
      </w:r>
      <w:r>
        <w:rPr>
          <w:rFonts w:ascii="Courier New" w:hAnsi="Courier New"/>
          <w:sz w:val="19"/>
        </w:rPr>
        <w:t>processor.process(UpiPayment(), 2000)</w:t>
      </w:r>
      <w:r>
        <w:rPr>
          <w:rFonts w:ascii="Courier New" w:hAnsi="Courier New"/>
          <w:sz w:val="19"/>
        </w:rPr>
        <w:br w:type="textWrapping"/>
      </w:r>
      <w:r>
        <w:rPr>
          <w:rFonts w:ascii="Courier New" w:hAnsi="Courier New"/>
          <w:sz w:val="19"/>
        </w:rPr>
        <w:t>processor.process(WalletPayment(), 1000)</w:t>
      </w:r>
      <w:r>
        <w:rPr>
          <w:rFonts w:ascii="Courier New" w:hAnsi="Courier New"/>
          <w:sz w:val="19"/>
        </w:rPr>
        <w:br w:type="textWrapping"/>
      </w:r>
      <w:r>
        <w:rPr>
          <w:rFonts w:ascii="Courier New" w:hAnsi="Courier New"/>
          <w:sz w:val="19"/>
        </w:rPr>
        <w:t>processor.process(NetBankingPayment(), 8000)</w:t>
      </w:r>
    </w:p>
    <w:p w14:paraId="5B54AF8C">
      <w:pPr>
        <w:pStyle w:val="3"/>
      </w:pPr>
      <w:r>
        <w:t>5.11 Complete Runnable Example – Shipping System</w:t>
      </w:r>
    </w:p>
    <w:p w14:paraId="7D62630A">
      <w:r>
        <w:t>Applying the same OCP approach to shipping, each shipping method implements a common ShippingMethod abstraction so ShippingCalculator never needs to change when a new method is added:</w:t>
      </w:r>
    </w:p>
    <w:p w14:paraId="7AEDC0FE">
      <w:pPr>
        <w:spacing w:after="120"/>
        <w:ind w:left="504"/>
      </w:pPr>
      <w:r>
        <w:rPr>
          <w:rFonts w:ascii="Courier New" w:hAnsi="Courier New"/>
          <w:sz w:val="19"/>
        </w:rPr>
        <w:t>from abc import ABC, abstractmethod</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ShippingMethod(ABC):</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@abstractmethod</w:t>
      </w:r>
      <w:r>
        <w:rPr>
          <w:rFonts w:ascii="Courier New" w:hAnsi="Courier New"/>
          <w:sz w:val="19"/>
        </w:rPr>
        <w:br w:type="textWrapping"/>
      </w:r>
      <w:r>
        <w:rPr>
          <w:rFonts w:ascii="Courier New" w:hAnsi="Courier New"/>
          <w:sz w:val="19"/>
        </w:rPr>
        <w:t xml:space="preserve">    def calculate_cost(self, weight):</w:t>
      </w:r>
      <w:r>
        <w:rPr>
          <w:rFonts w:ascii="Courier New" w:hAnsi="Courier New"/>
          <w:sz w:val="19"/>
        </w:rPr>
        <w:br w:type="textWrapping"/>
      </w:r>
      <w:r>
        <w:rPr>
          <w:rFonts w:ascii="Courier New" w:hAnsi="Courier New"/>
          <w:sz w:val="19"/>
        </w:rPr>
        <w:t xml:space="preserve">        pass</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StandardShipping(ShippingMethod):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calculate_cost(self, weight):</w:t>
      </w:r>
      <w:r>
        <w:rPr>
          <w:rFonts w:ascii="Courier New" w:hAnsi="Courier New"/>
          <w:sz w:val="19"/>
        </w:rPr>
        <w:br w:type="textWrapping"/>
      </w:r>
      <w:r>
        <w:rPr>
          <w:rFonts w:ascii="Courier New" w:hAnsi="Courier New"/>
          <w:sz w:val="19"/>
        </w:rPr>
        <w:t xml:space="preserve">        return weight * 50</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ExpressShipping(ShippingMethod):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calculate_cost(self, weight):</w:t>
      </w:r>
      <w:r>
        <w:rPr>
          <w:rFonts w:ascii="Courier New" w:hAnsi="Courier New"/>
          <w:sz w:val="19"/>
        </w:rPr>
        <w:br w:type="textWrapping"/>
      </w:r>
      <w:r>
        <w:rPr>
          <w:rFonts w:ascii="Courier New" w:hAnsi="Courier New"/>
          <w:sz w:val="19"/>
        </w:rPr>
        <w:t xml:space="preserve">        return weight * 100</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SameDayShipping(ShippingMethod):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calculate_cost(self, weight):</w:t>
      </w:r>
      <w:r>
        <w:rPr>
          <w:rFonts w:ascii="Courier New" w:hAnsi="Courier New"/>
          <w:sz w:val="19"/>
        </w:rPr>
        <w:br w:type="textWrapping"/>
      </w:r>
      <w:r>
        <w:rPr>
          <w:rFonts w:ascii="Courier New" w:hAnsi="Courier New"/>
          <w:sz w:val="19"/>
        </w:rPr>
        <w:t xml:space="preserve">        return weight * 200</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ShippingCalculator: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calculate(self, shipping_method, weight):</w:t>
      </w:r>
      <w:r>
        <w:rPr>
          <w:rFonts w:ascii="Courier New" w:hAnsi="Courier New"/>
          <w:sz w:val="19"/>
        </w:rPr>
        <w:br w:type="textWrapping"/>
      </w:r>
      <w:r>
        <w:rPr>
          <w:rFonts w:ascii="Courier New" w:hAnsi="Courier New"/>
          <w:sz w:val="19"/>
        </w:rPr>
        <w:t xml:space="preserve">        return shipping_method.calculate_cost(weight)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calculator = ShippingCalculator()</w:t>
      </w:r>
      <w:r>
        <w:rPr>
          <w:rFonts w:ascii="Courier New" w:hAnsi="Courier New"/>
          <w:sz w:val="19"/>
        </w:rPr>
        <w:br w:type="textWrapping"/>
      </w:r>
      <w:r>
        <w:rPr>
          <w:rFonts w:ascii="Courier New" w:hAnsi="Courier New"/>
          <w:sz w:val="19"/>
        </w:rPr>
        <w:br w:type="textWrapping"/>
      </w:r>
      <w:r>
        <w:rPr>
          <w:rFonts w:ascii="Courier New" w:hAnsi="Courier New"/>
          <w:sz w:val="19"/>
        </w:rPr>
        <w:t>standard = calculator.calculate(StandardShipping(), 5)</w:t>
      </w:r>
      <w:r>
        <w:rPr>
          <w:rFonts w:ascii="Courier New" w:hAnsi="Courier New"/>
          <w:sz w:val="19"/>
        </w:rPr>
        <w:br w:type="textWrapping"/>
      </w:r>
      <w:r>
        <w:rPr>
          <w:rFonts w:ascii="Courier New" w:hAnsi="Courier New"/>
          <w:sz w:val="19"/>
        </w:rPr>
        <w:t>express = calculator.calculate(ExpressShipping(), 5)</w:t>
      </w:r>
      <w:r>
        <w:rPr>
          <w:rFonts w:ascii="Courier New" w:hAnsi="Courier New"/>
          <w:sz w:val="19"/>
        </w:rPr>
        <w:br w:type="textWrapping"/>
      </w:r>
      <w:r>
        <w:rPr>
          <w:rFonts w:ascii="Courier New" w:hAnsi="Courier New"/>
          <w:sz w:val="19"/>
        </w:rPr>
        <w:t>same_day = calculator.calculate(SameDayShipping(), 5)</w:t>
      </w:r>
      <w:r>
        <w:rPr>
          <w:rFonts w:ascii="Courier New" w:hAnsi="Courier New"/>
          <w:sz w:val="19"/>
        </w:rPr>
        <w:br w:type="textWrapping"/>
      </w:r>
      <w:r>
        <w:rPr>
          <w:rFonts w:ascii="Courier New" w:hAnsi="Courier New"/>
          <w:sz w:val="19"/>
        </w:rPr>
        <w:br w:type="textWrapping"/>
      </w:r>
      <w:r>
        <w:rPr>
          <w:rFonts w:ascii="Courier New" w:hAnsi="Courier New"/>
          <w:sz w:val="19"/>
        </w:rPr>
        <w:t>print("Standard shipping:", standard)</w:t>
      </w:r>
      <w:r>
        <w:rPr>
          <w:rFonts w:ascii="Courier New" w:hAnsi="Courier New"/>
          <w:sz w:val="19"/>
        </w:rPr>
        <w:br w:type="textWrapping"/>
      </w:r>
      <w:r>
        <w:rPr>
          <w:rFonts w:ascii="Courier New" w:hAnsi="Courier New"/>
          <w:sz w:val="19"/>
        </w:rPr>
        <w:t>print("Express shipping:", express)</w:t>
      </w:r>
      <w:r>
        <w:rPr>
          <w:rFonts w:ascii="Courier New" w:hAnsi="Courier New"/>
          <w:sz w:val="19"/>
        </w:rPr>
        <w:br w:type="textWrapping"/>
      </w:r>
      <w:r>
        <w:rPr>
          <w:rFonts w:ascii="Courier New" w:hAnsi="Courier New"/>
          <w:sz w:val="19"/>
        </w:rPr>
        <w:t>print("Same day shipping:", same_day)</w:t>
      </w:r>
    </w:p>
    <w:p w14:paraId="1658BC93">
      <w:r>
        <w:br w:type="page"/>
      </w:r>
    </w:p>
    <w:p w14:paraId="272AF1A6">
      <w:pPr>
        <w:pStyle w:val="2"/>
      </w:pPr>
      <w:r>
        <w:t>6. L — Liskov Substitution Principle (LSP)</w:t>
      </w:r>
    </w:p>
    <w:p w14:paraId="3F3D70CA">
      <w:r>
        <w:rPr>
          <w:b/>
        </w:rPr>
        <w:t xml:space="preserve">Definition: </w:t>
      </w:r>
      <w:r>
        <w:t>Objects of a subtype should be usable wherever objects of the base type are expected without breaking the correctness or expectations of the program.</w:t>
      </w:r>
    </w:p>
    <w:p w14:paraId="1E7D2E5D">
      <w:pPr>
        <w:pStyle w:val="3"/>
      </w:pPr>
      <w:r>
        <w:t>6.1 Understanding LSP in Simple Words</w:t>
      </w:r>
    </w:p>
    <w:p w14:paraId="2700B832">
      <w:r>
        <w:t>Suppose we create a parent type called Payment. If CardPayment and UpiPayment are subtypes of Payment, code that expects a Payment should be able to work with either one.</w:t>
      </w:r>
    </w:p>
    <w:p w14:paraId="5D0A54D5">
      <w:r>
        <w:t>LSP is about behavior. Simply inheriting from a class does not automatically mean that the child is a valid substitute.</w:t>
      </w:r>
    </w:p>
    <w:p w14:paraId="4F9ECC44">
      <w:pPr>
        <w:pStyle w:val="3"/>
      </w:pPr>
      <w:r>
        <w:t>6.2 The Parent Class Creates a Contract</w:t>
      </w:r>
    </w:p>
    <w:p w14:paraId="51F097F7">
      <w:r>
        <w:t>When client code uses a base type, it relies on certain expectations. These expectations form a behavioral contract.</w:t>
      </w:r>
    </w:p>
    <w:p w14:paraId="675E28C9">
      <w:r>
        <w:t>For example, if a class provides a method called pay(amount), the caller reasonably expects a valid payment implementation to perform that operation according to the contract.</w:t>
      </w:r>
    </w:p>
    <w:p w14:paraId="0DD5D5C3">
      <w:pPr>
        <w:pStyle w:val="3"/>
      </w:pPr>
      <w:r>
        <w:t>6.3 Classic Example – Bird</w:t>
      </w:r>
    </w:p>
    <w:p w14:paraId="27508284">
      <w:pPr>
        <w:spacing w:after="120"/>
        <w:ind w:left="504"/>
      </w:pPr>
      <w:r>
        <w:rPr>
          <w:rFonts w:ascii="Courier New" w:hAnsi="Courier New"/>
          <w:sz w:val="19"/>
        </w:rPr>
        <w:t>class Bird: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fly(self):</w:t>
      </w:r>
      <w:r>
        <w:rPr>
          <w:rFonts w:ascii="Courier New" w:hAnsi="Courier New"/>
          <w:sz w:val="19"/>
        </w:rPr>
        <w:br w:type="textWrapping"/>
      </w:r>
      <w:r>
        <w:rPr>
          <w:rFonts w:ascii="Courier New" w:hAnsi="Courier New"/>
          <w:sz w:val="19"/>
        </w:rPr>
        <w:t xml:space="preserve">        print("Bird is flying")</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Sparrow(Bird):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fly(self):</w:t>
      </w:r>
      <w:r>
        <w:rPr>
          <w:rFonts w:ascii="Courier New" w:hAnsi="Courier New"/>
          <w:sz w:val="19"/>
        </w:rPr>
        <w:br w:type="textWrapping"/>
      </w:r>
      <w:r>
        <w:rPr>
          <w:rFonts w:ascii="Courier New" w:hAnsi="Courier New"/>
          <w:sz w:val="19"/>
        </w:rPr>
        <w:t xml:space="preserve">        print("Sparrow is flying")</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Penguin(Bird):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fly(self):</w:t>
      </w:r>
      <w:r>
        <w:rPr>
          <w:rFonts w:ascii="Courier New" w:hAnsi="Courier New"/>
          <w:sz w:val="19"/>
        </w:rPr>
        <w:br w:type="textWrapping"/>
      </w:r>
      <w:r>
        <w:rPr>
          <w:rFonts w:ascii="Courier New" w:hAnsi="Courier New"/>
          <w:sz w:val="19"/>
        </w:rPr>
        <w:t xml:space="preserve">        raise NotImplementedError("Penguins cannot fly")</w:t>
      </w:r>
    </w:p>
    <w:p w14:paraId="6850F1EE">
      <w:r>
        <w:t>The problem is not that Penguin is not a bird. Penguin is obviously a bird. The problem is that the Bird abstraction incorrectly assumes every bird can fly.</w:t>
      </w:r>
    </w:p>
    <w:p w14:paraId="69D568F3">
      <w:r>
        <w:t>Client code:</w:t>
      </w:r>
    </w:p>
    <w:p w14:paraId="07A10366">
      <w:pPr>
        <w:spacing w:after="120"/>
        <w:ind w:left="504"/>
      </w:pPr>
      <w:r>
        <w:rPr>
          <w:rFonts w:ascii="Courier New" w:hAnsi="Courier New"/>
          <w:sz w:val="19"/>
        </w:rPr>
        <w:t>def make_bird_fly(bird):</w:t>
      </w:r>
      <w:r>
        <w:rPr>
          <w:rFonts w:ascii="Courier New" w:hAnsi="Courier New"/>
          <w:sz w:val="19"/>
        </w:rPr>
        <w:br w:type="textWrapping"/>
      </w:r>
      <w:r>
        <w:rPr>
          <w:rFonts w:ascii="Courier New" w:hAnsi="Courier New"/>
          <w:sz w:val="19"/>
        </w:rPr>
        <w:t xml:space="preserve">    bird.fly()</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make_bird_fly(Sparrow())</w:t>
      </w:r>
      <w:r>
        <w:rPr>
          <w:rFonts w:ascii="Courier New" w:hAnsi="Courier New"/>
          <w:sz w:val="19"/>
        </w:rPr>
        <w:br w:type="textWrapping"/>
      </w:r>
      <w:r>
        <w:rPr>
          <w:rFonts w:ascii="Courier New" w:hAnsi="Courier New"/>
          <w:sz w:val="19"/>
        </w:rPr>
        <w:t>make_bird_fly(Penguin())</w:t>
      </w:r>
    </w:p>
    <w:p w14:paraId="3D7F7130">
      <w:r>
        <w:t>The second call breaks the expectation created by the Bird abstraction.</w:t>
      </w:r>
    </w:p>
    <w:p w14:paraId="7CF8B182">
      <w:pPr>
        <w:pStyle w:val="3"/>
      </w:pPr>
      <w:r>
        <w:t>6.4 Correcting the Design</w:t>
      </w:r>
    </w:p>
    <w:p w14:paraId="1BF7FD59">
      <w:pPr>
        <w:spacing w:after="120"/>
        <w:ind w:left="504"/>
      </w:pPr>
      <w:r>
        <w:rPr>
          <w:rFonts w:ascii="Courier New" w:hAnsi="Courier New"/>
          <w:sz w:val="19"/>
        </w:rPr>
        <w:t>class Bird: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eat(self):</w:t>
      </w:r>
      <w:r>
        <w:rPr>
          <w:rFonts w:ascii="Courier New" w:hAnsi="Courier New"/>
          <w:sz w:val="19"/>
        </w:rPr>
        <w:br w:type="textWrapping"/>
      </w:r>
      <w:r>
        <w:rPr>
          <w:rFonts w:ascii="Courier New" w:hAnsi="Courier New"/>
          <w:sz w:val="19"/>
        </w:rPr>
        <w:t xml:space="preserve">        print("Eating")</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FlyingBird(Bird):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fly(self):</w:t>
      </w:r>
      <w:r>
        <w:rPr>
          <w:rFonts w:ascii="Courier New" w:hAnsi="Courier New"/>
          <w:sz w:val="19"/>
        </w:rPr>
        <w:br w:type="textWrapping"/>
      </w:r>
      <w:r>
        <w:rPr>
          <w:rFonts w:ascii="Courier New" w:hAnsi="Courier New"/>
          <w:sz w:val="19"/>
        </w:rPr>
        <w:t xml:space="preserve">        print("Flying")</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Sparrow(FlyingBird):</w:t>
      </w:r>
      <w:r>
        <w:rPr>
          <w:rFonts w:ascii="Courier New" w:hAnsi="Courier New"/>
          <w:sz w:val="19"/>
        </w:rPr>
        <w:br w:type="textWrapping"/>
      </w:r>
      <w:r>
        <w:rPr>
          <w:rFonts w:ascii="Courier New" w:hAnsi="Courier New"/>
          <w:sz w:val="19"/>
        </w:rPr>
        <w:t xml:space="preserve">    pass</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Penguin(Bird):</w:t>
      </w:r>
      <w:r>
        <w:rPr>
          <w:rFonts w:ascii="Courier New" w:hAnsi="Courier New"/>
          <w:sz w:val="19"/>
        </w:rPr>
        <w:br w:type="textWrapping"/>
      </w:r>
      <w:r>
        <w:rPr>
          <w:rFonts w:ascii="Courier New" w:hAnsi="Courier New"/>
          <w:sz w:val="19"/>
        </w:rPr>
        <w:t xml:space="preserve">    pass</w:t>
      </w:r>
    </w:p>
    <w:p w14:paraId="054FCAE7">
      <w:r>
        <w:t>Now Bird represents common bird behavior. FlyingBird represents the additional capability of flying.</w:t>
      </w:r>
    </w:p>
    <w:p w14:paraId="06A2916A">
      <w:pPr>
        <w:pStyle w:val="3"/>
      </w:pPr>
      <w:r>
        <w:t>6.5 Real-Time Example – Employee Bonus</w:t>
      </w:r>
    </w:p>
    <w:p w14:paraId="626DAFA4">
      <w:r>
        <w:t>Imagine an employee system where the base class promises both salary and bonus.</w:t>
      </w:r>
    </w:p>
    <w:p w14:paraId="036D8525">
      <w:pPr>
        <w:spacing w:after="120"/>
        <w:ind w:left="504"/>
      </w:pPr>
      <w:r>
        <w:rPr>
          <w:rFonts w:ascii="Courier New" w:hAnsi="Courier New"/>
          <w:sz w:val="19"/>
        </w:rPr>
        <w:t>class 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calculate_salary(self):</w:t>
      </w:r>
      <w:r>
        <w:rPr>
          <w:rFonts w:ascii="Courier New" w:hAnsi="Courier New"/>
          <w:sz w:val="19"/>
        </w:rPr>
        <w:br w:type="textWrapping"/>
      </w:r>
      <w:r>
        <w:rPr>
          <w:rFonts w:ascii="Courier New" w:hAnsi="Courier New"/>
          <w:sz w:val="19"/>
        </w:rPr>
        <w:t xml:space="preserve">        raise NotImplementedError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calculate_bonus(self):</w:t>
      </w:r>
      <w:r>
        <w:rPr>
          <w:rFonts w:ascii="Courier New" w:hAnsi="Courier New"/>
          <w:sz w:val="19"/>
        </w:rPr>
        <w:br w:type="textWrapping"/>
      </w:r>
      <w:r>
        <w:rPr>
          <w:rFonts w:ascii="Courier New" w:hAnsi="Courier New"/>
          <w:sz w:val="19"/>
        </w:rPr>
        <w:t xml:space="preserve">        raise NotImplementedError</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PermanentEmployee(Employee):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calculate_salary(self):</w:t>
      </w:r>
      <w:r>
        <w:rPr>
          <w:rFonts w:ascii="Courier New" w:hAnsi="Courier New"/>
          <w:sz w:val="19"/>
        </w:rPr>
        <w:br w:type="textWrapping"/>
      </w:r>
      <w:r>
        <w:rPr>
          <w:rFonts w:ascii="Courier New" w:hAnsi="Courier New"/>
          <w:sz w:val="19"/>
        </w:rPr>
        <w:t xml:space="preserve">        return 50000</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calculate_bonus(self):</w:t>
      </w:r>
      <w:r>
        <w:rPr>
          <w:rFonts w:ascii="Courier New" w:hAnsi="Courier New"/>
          <w:sz w:val="19"/>
        </w:rPr>
        <w:br w:type="textWrapping"/>
      </w:r>
      <w:r>
        <w:rPr>
          <w:rFonts w:ascii="Courier New" w:hAnsi="Courier New"/>
          <w:sz w:val="19"/>
        </w:rPr>
        <w:t xml:space="preserve">        return 10000</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Contractor(Employee):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calculate_salary(self):</w:t>
      </w:r>
      <w:r>
        <w:rPr>
          <w:rFonts w:ascii="Courier New" w:hAnsi="Courier New"/>
          <w:sz w:val="19"/>
        </w:rPr>
        <w:br w:type="textWrapping"/>
      </w:r>
      <w:r>
        <w:rPr>
          <w:rFonts w:ascii="Courier New" w:hAnsi="Courier New"/>
          <w:sz w:val="19"/>
        </w:rPr>
        <w:t xml:space="preserve">        return 30000</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calculate_bonus(self):</w:t>
      </w:r>
      <w:r>
        <w:rPr>
          <w:rFonts w:ascii="Courier New" w:hAnsi="Courier New"/>
          <w:sz w:val="19"/>
        </w:rPr>
        <w:br w:type="textWrapping"/>
      </w:r>
      <w:r>
        <w:rPr>
          <w:rFonts w:ascii="Courier New" w:hAnsi="Courier New"/>
          <w:sz w:val="19"/>
        </w:rPr>
        <w:t xml:space="preserve">        raise Exception("Contractors do not receive bonuses")</w:t>
      </w:r>
    </w:p>
    <w:p w14:paraId="2739D1D1">
      <w:r>
        <w:t>If code expects every Employee to support calculate_bonus(), Contractor cannot safely substitute for Employee.</w:t>
      </w:r>
    </w:p>
    <w:p w14:paraId="255D5292">
      <w:r>
        <w:t>The abstraction should represent the common capability more accurately.</w:t>
      </w:r>
    </w:p>
    <w:p w14:paraId="67F135C7">
      <w:pPr>
        <w:spacing w:after="120"/>
        <w:ind w:left="504"/>
      </w:pPr>
      <w:r>
        <w:rPr>
          <w:rFonts w:ascii="Courier New" w:hAnsi="Courier New"/>
          <w:sz w:val="19"/>
        </w:rPr>
        <w:t>class 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calculate_salary(self):</w:t>
      </w:r>
      <w:r>
        <w:rPr>
          <w:rFonts w:ascii="Courier New" w:hAnsi="Courier New"/>
          <w:sz w:val="19"/>
        </w:rPr>
        <w:br w:type="textWrapping"/>
      </w:r>
      <w:r>
        <w:rPr>
          <w:rFonts w:ascii="Courier New" w:hAnsi="Courier New"/>
          <w:sz w:val="19"/>
        </w:rPr>
        <w:t xml:space="preserve">        raise NotImplementedError</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BonusEligibleEmployee(Employee):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calculate_bonus(self):</w:t>
      </w:r>
      <w:r>
        <w:rPr>
          <w:rFonts w:ascii="Courier New" w:hAnsi="Courier New"/>
          <w:sz w:val="19"/>
        </w:rPr>
        <w:br w:type="textWrapping"/>
      </w:r>
      <w:r>
        <w:rPr>
          <w:rFonts w:ascii="Courier New" w:hAnsi="Courier New"/>
          <w:sz w:val="19"/>
        </w:rPr>
        <w:t xml:space="preserve">        raise NotImplementedError</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PermanentEmployee(BonusEligibleEmployee):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calculate_salary(self):</w:t>
      </w:r>
      <w:r>
        <w:rPr>
          <w:rFonts w:ascii="Courier New" w:hAnsi="Courier New"/>
          <w:sz w:val="19"/>
        </w:rPr>
        <w:br w:type="textWrapping"/>
      </w:r>
      <w:r>
        <w:rPr>
          <w:rFonts w:ascii="Courier New" w:hAnsi="Courier New"/>
          <w:sz w:val="19"/>
        </w:rPr>
        <w:t xml:space="preserve">        return 50000</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calculate_bonus(self):</w:t>
      </w:r>
      <w:r>
        <w:rPr>
          <w:rFonts w:ascii="Courier New" w:hAnsi="Courier New"/>
          <w:sz w:val="19"/>
        </w:rPr>
        <w:br w:type="textWrapping"/>
      </w:r>
      <w:r>
        <w:rPr>
          <w:rFonts w:ascii="Courier New" w:hAnsi="Courier New"/>
          <w:sz w:val="19"/>
        </w:rPr>
        <w:t xml:space="preserve">        return 10000</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Contractor(Employee):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calculate_salary(self):</w:t>
      </w:r>
      <w:r>
        <w:rPr>
          <w:rFonts w:ascii="Courier New" w:hAnsi="Courier New"/>
          <w:sz w:val="19"/>
        </w:rPr>
        <w:br w:type="textWrapping"/>
      </w:r>
      <w:r>
        <w:rPr>
          <w:rFonts w:ascii="Courier New" w:hAnsi="Courier New"/>
          <w:sz w:val="19"/>
        </w:rPr>
        <w:t xml:space="preserve">        return 30000</w:t>
      </w:r>
    </w:p>
    <w:p w14:paraId="7657C79D">
      <w:pPr>
        <w:pStyle w:val="3"/>
      </w:pPr>
      <w:r>
        <w:t>6.6 Preconditions and Postconditions</w:t>
      </w:r>
    </w:p>
    <w:p w14:paraId="5B46484A">
      <w:r>
        <w:t>A deeper way to understand LSP is through contracts.</w:t>
      </w:r>
    </w:p>
    <w:p w14:paraId="78CE23CF">
      <w:r>
        <w:rPr>
          <w:b/>
        </w:rPr>
        <w:t xml:space="preserve">Precondition: </w:t>
      </w:r>
      <w:r>
        <w:t>A condition that must be true before an operation is called.</w:t>
      </w:r>
    </w:p>
    <w:p w14:paraId="3BB767BE">
      <w:r>
        <w:rPr>
          <w:b/>
        </w:rPr>
        <w:t xml:space="preserve">Postcondition: </w:t>
      </w:r>
      <w:r>
        <w:t>A guarantee about what is true after the operation completes.</w:t>
      </w:r>
    </w:p>
    <w:p w14:paraId="073EE08C">
      <w:r>
        <w:t>A subtype should not unexpectedly make valid parent usage invalid by requiring stronger conditions.</w:t>
      </w:r>
    </w:p>
    <w:p w14:paraId="69139341">
      <w:pPr>
        <w:pStyle w:val="3"/>
      </w:pPr>
      <w:r>
        <w:t>6.7 Example – Strengthening a Precondition</w:t>
      </w:r>
    </w:p>
    <w:p w14:paraId="64250734">
      <w:pPr>
        <w:spacing w:after="120"/>
        <w:ind w:left="504"/>
      </w:pPr>
      <w:r>
        <w:rPr>
          <w:rFonts w:ascii="Courier New" w:hAnsi="Courier New"/>
          <w:sz w:val="19"/>
        </w:rPr>
        <w:t>class ReportGenerator: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generate(self, data):</w:t>
      </w:r>
      <w:r>
        <w:rPr>
          <w:rFonts w:ascii="Courier New" w:hAnsi="Courier New"/>
          <w:sz w:val="19"/>
        </w:rPr>
        <w:br w:type="textWrapping"/>
      </w:r>
      <w:r>
        <w:rPr>
          <w:rFonts w:ascii="Courier New" w:hAnsi="Courier New"/>
          <w:sz w:val="19"/>
        </w:rPr>
        <w:t xml:space="preserve">        print("Generating report")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StrictReportGenerator(ReportGenerator):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generate(self, data):</w:t>
      </w:r>
      <w:r>
        <w:rPr>
          <w:rFonts w:ascii="Courier New" w:hAnsi="Courier New"/>
          <w:sz w:val="19"/>
        </w:rPr>
        <w:br w:type="textWrapping"/>
      </w:r>
      <w:r>
        <w:rPr>
          <w:rFonts w:ascii="Courier New" w:hAnsi="Courier New"/>
          <w:sz w:val="19"/>
        </w:rPr>
        <w:t xml:space="preserve">        if not data:</w:t>
      </w:r>
      <w:r>
        <w:rPr>
          <w:rFonts w:ascii="Courier New" w:hAnsi="Courier New"/>
          <w:sz w:val="19"/>
        </w:rPr>
        <w:br w:type="textWrapping"/>
      </w:r>
      <w:r>
        <w:rPr>
          <w:rFonts w:ascii="Courier New" w:hAnsi="Courier New"/>
          <w:sz w:val="19"/>
        </w:rPr>
        <w:t xml:space="preserve">            raise ValueError("Data cannot be empty")</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print("Generating report")</w:t>
      </w:r>
    </w:p>
    <w:p w14:paraId="1540E950">
      <w:r>
        <w:t>If the base class allows empty data, but the subtype rejects it, the subtype has changed the contract in a way that can surprise callers. That is a possible LSP violation.</w:t>
      </w:r>
    </w:p>
    <w:p w14:paraId="411FE265">
      <w:pPr>
        <w:pStyle w:val="3"/>
      </w:pPr>
      <w:r>
        <w:t>6.8 Another Real-Time Example – Notification</w:t>
      </w:r>
    </w:p>
    <w:p w14:paraId="23DBF9B1">
      <w:pPr>
        <w:spacing w:after="120"/>
        <w:ind w:left="504"/>
      </w:pPr>
      <w:r>
        <w:rPr>
          <w:rFonts w:ascii="Courier New" w:hAnsi="Courier New"/>
          <w:sz w:val="19"/>
        </w:rPr>
        <w:t>class Notification:</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send(self, message):</w:t>
      </w:r>
      <w:r>
        <w:rPr>
          <w:rFonts w:ascii="Courier New" w:hAnsi="Courier New"/>
          <w:sz w:val="19"/>
        </w:rPr>
        <w:br w:type="textWrapping"/>
      </w:r>
      <w:r>
        <w:rPr>
          <w:rFonts w:ascii="Courier New" w:hAnsi="Courier New"/>
          <w:sz w:val="19"/>
        </w:rPr>
        <w:t xml:space="preserve">        print(message)</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EmailNotification(Notification):</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send(self, message):</w:t>
      </w:r>
      <w:r>
        <w:rPr>
          <w:rFonts w:ascii="Courier New" w:hAnsi="Courier New"/>
          <w:sz w:val="19"/>
        </w:rPr>
        <w:br w:type="textWrapping"/>
      </w:r>
      <w:r>
        <w:rPr>
          <w:rFonts w:ascii="Courier New" w:hAnsi="Courier New"/>
          <w:sz w:val="19"/>
        </w:rPr>
        <w:t xml:space="preserve">        print(f"Email: {message}")</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SMSNotification(Notification):</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send(self, message):</w:t>
      </w:r>
      <w:r>
        <w:rPr>
          <w:rFonts w:ascii="Courier New" w:hAnsi="Courier New"/>
          <w:sz w:val="19"/>
        </w:rPr>
        <w:br w:type="textWrapping"/>
      </w:r>
      <w:r>
        <w:rPr>
          <w:rFonts w:ascii="Courier New" w:hAnsi="Courier New"/>
          <w:sz w:val="19"/>
        </w:rPr>
        <w:t xml:space="preserve">        print(f"SMS: {message}")</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def notify_user(notification, message):</w:t>
      </w:r>
      <w:r>
        <w:rPr>
          <w:rFonts w:ascii="Courier New" w:hAnsi="Courier New"/>
          <w:sz w:val="19"/>
        </w:rPr>
        <w:br w:type="textWrapping"/>
      </w:r>
      <w:r>
        <w:rPr>
          <w:rFonts w:ascii="Courier New" w:hAnsi="Courier New"/>
          <w:sz w:val="19"/>
        </w:rPr>
        <w:t xml:space="preserve">    notification.send(message)</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notify_user(EmailNotification(), "Order shipped")</w:t>
      </w:r>
      <w:r>
        <w:rPr>
          <w:rFonts w:ascii="Courier New" w:hAnsi="Courier New"/>
          <w:sz w:val="19"/>
        </w:rPr>
        <w:br w:type="textWrapping"/>
      </w:r>
      <w:r>
        <w:rPr>
          <w:rFonts w:ascii="Courier New" w:hAnsi="Courier New"/>
          <w:sz w:val="19"/>
        </w:rPr>
        <w:t>notify_user(SMSNotification(), "Order shipped")</w:t>
      </w:r>
    </w:p>
    <w:p w14:paraId="48957889">
      <w:r>
        <w:t>Both notification classes honor the send(message) contract. The client does not need special logic for each subtype.</w:t>
      </w:r>
    </w:p>
    <w:p w14:paraId="64C62C96">
      <w:pPr>
        <w:pStyle w:val="3"/>
      </w:pPr>
      <w:r>
        <w:t>6.9 Signs of an LSP Violation</w:t>
      </w:r>
    </w:p>
    <w:p w14:paraId="686903E9">
      <w:pPr>
        <w:pStyle w:val="23"/>
        <w:spacing w:after="40"/>
      </w:pPr>
      <w:r>
        <w:t>A subclass raises an error for a behavior the parent promises.</w:t>
      </w:r>
    </w:p>
    <w:p w14:paraId="24F03B31">
      <w:pPr>
        <w:pStyle w:val="23"/>
        <w:spacing w:after="40"/>
      </w:pPr>
      <w:r>
        <w:t>Client code requires special checks for particular subclasses.</w:t>
      </w:r>
    </w:p>
    <w:p w14:paraId="151D984E">
      <w:pPr>
        <w:pStyle w:val="23"/>
        <w:spacing w:after="40"/>
      </w:pPr>
      <w:r>
        <w:t>A subclass needs stricter inputs than the parent contract.</w:t>
      </w:r>
    </w:p>
    <w:p w14:paraId="0537BC93">
      <w:pPr>
        <w:pStyle w:val="23"/>
        <w:spacing w:after="40"/>
      </w:pPr>
      <w:r>
        <w:t>A subclass changes important expectations about the result.</w:t>
      </w:r>
    </w:p>
    <w:p w14:paraId="380B085C">
      <w:pPr>
        <w:pStyle w:val="23"/>
        <w:spacing w:after="40"/>
      </w:pPr>
      <w:r>
        <w:t>Inherited behavior makes no meaningful sense for the child.</w:t>
      </w:r>
    </w:p>
    <w:p w14:paraId="465EAA74">
      <w:pPr>
        <w:pStyle w:val="23"/>
        <w:spacing w:after="40"/>
      </w:pPr>
      <w:r>
        <w:t>Replacing the parent object with a child causes unexpected failure.</w:t>
      </w:r>
    </w:p>
    <w:p w14:paraId="5873071D">
      <w:pPr>
        <w:pStyle w:val="3"/>
      </w:pPr>
      <w:r>
        <w:t>6.10 Complete Runnable Example – Employee Bonus System</w:t>
      </w:r>
    </w:p>
    <w:p w14:paraId="09BEDE00">
      <w:r>
        <w:t>Without LSP, Contractor inherits calculate_bonus() from Employee but cannot honor it, so substituting a Contractor breaks client code:</w:t>
      </w:r>
    </w:p>
    <w:p w14:paraId="626A380A">
      <w:pPr>
        <w:spacing w:after="120"/>
        <w:ind w:left="504"/>
      </w:pPr>
      <w:r>
        <w:rPr>
          <w:rFonts w:ascii="Courier New" w:hAnsi="Courier New"/>
          <w:sz w:val="19"/>
        </w:rPr>
        <w:t>class 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calculate_salary(self):</w:t>
      </w:r>
      <w:r>
        <w:rPr>
          <w:rFonts w:ascii="Courier New" w:hAnsi="Courier New"/>
          <w:sz w:val="19"/>
        </w:rPr>
        <w:br w:type="textWrapping"/>
      </w:r>
      <w:r>
        <w:rPr>
          <w:rFonts w:ascii="Courier New" w:hAnsi="Courier New"/>
          <w:sz w:val="19"/>
        </w:rPr>
        <w:t xml:space="preserve">        pass</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calculate_bonus(self):</w:t>
      </w:r>
      <w:r>
        <w:rPr>
          <w:rFonts w:ascii="Courier New" w:hAnsi="Courier New"/>
          <w:sz w:val="19"/>
        </w:rPr>
        <w:br w:type="textWrapping"/>
      </w:r>
      <w:r>
        <w:rPr>
          <w:rFonts w:ascii="Courier New" w:hAnsi="Courier New"/>
          <w:sz w:val="19"/>
        </w:rPr>
        <w:t xml:space="preserve">        pass</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PermanentEmployee(Employee):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calculate_salary(self):</w:t>
      </w:r>
      <w:r>
        <w:rPr>
          <w:rFonts w:ascii="Courier New" w:hAnsi="Courier New"/>
          <w:sz w:val="19"/>
        </w:rPr>
        <w:br w:type="textWrapping"/>
      </w:r>
      <w:r>
        <w:rPr>
          <w:rFonts w:ascii="Courier New" w:hAnsi="Courier New"/>
          <w:sz w:val="19"/>
        </w:rPr>
        <w:t xml:space="preserve">        return 50000</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calculate_bonus(self):</w:t>
      </w:r>
      <w:r>
        <w:rPr>
          <w:rFonts w:ascii="Courier New" w:hAnsi="Courier New"/>
          <w:sz w:val="19"/>
        </w:rPr>
        <w:br w:type="textWrapping"/>
      </w:r>
      <w:r>
        <w:rPr>
          <w:rFonts w:ascii="Courier New" w:hAnsi="Courier New"/>
          <w:sz w:val="19"/>
        </w:rPr>
        <w:t xml:space="preserve">        return 5000</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Contractor(Employee):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calculate_salary(self):</w:t>
      </w:r>
      <w:r>
        <w:rPr>
          <w:rFonts w:ascii="Courier New" w:hAnsi="Courier New"/>
          <w:sz w:val="19"/>
        </w:rPr>
        <w:br w:type="textWrapping"/>
      </w:r>
      <w:r>
        <w:rPr>
          <w:rFonts w:ascii="Courier New" w:hAnsi="Courier New"/>
          <w:sz w:val="19"/>
        </w:rPr>
        <w:t xml:space="preserve">        return 40000</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calculate_bonus(self):</w:t>
      </w:r>
      <w:r>
        <w:rPr>
          <w:rFonts w:ascii="Courier New" w:hAnsi="Courier New"/>
          <w:sz w:val="19"/>
        </w:rPr>
        <w:br w:type="textWrapping"/>
      </w:r>
      <w:r>
        <w:rPr>
          <w:rFonts w:ascii="Courier New" w:hAnsi="Courier New"/>
          <w:sz w:val="19"/>
        </w:rPr>
        <w:t xml:space="preserve">        raise NotImplementedError(</w:t>
      </w:r>
      <w:r>
        <w:rPr>
          <w:rFonts w:ascii="Courier New" w:hAnsi="Courier New"/>
          <w:sz w:val="19"/>
        </w:rPr>
        <w:br w:type="textWrapping"/>
      </w:r>
      <w:r>
        <w:rPr>
          <w:rFonts w:ascii="Courier New" w:hAnsi="Courier New"/>
          <w:sz w:val="19"/>
        </w:rPr>
        <w:t xml:space="preserve">            "Contractors are not eligible for bonus"</w:t>
      </w:r>
      <w:r>
        <w:rPr>
          <w:rFonts w:ascii="Courier New" w:hAnsi="Courier New"/>
          <w:sz w:val="19"/>
        </w:rPr>
        <w:br w:type="textWrapping"/>
      </w:r>
      <w:r>
        <w:rPr>
          <w:rFonts w:ascii="Courier New" w:hAnsi="Courier New"/>
          <w:sz w:val="19"/>
        </w:rPr>
        <w:t xml:space="preserve">        )</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def display_employee_details(employee):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print("Salary:", employee.calculate_salary())</w:t>
      </w:r>
      <w:r>
        <w:rPr>
          <w:rFonts w:ascii="Courier New" w:hAnsi="Courier New"/>
          <w:sz w:val="19"/>
        </w:rPr>
        <w:br w:type="textWrapping"/>
      </w:r>
      <w:r>
        <w:rPr>
          <w:rFonts w:ascii="Courier New" w:hAnsi="Courier New"/>
          <w:sz w:val="19"/>
        </w:rPr>
        <w:t xml:space="preserve">    print("Bonus:", employee.calculate_bonus())</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permanent = PermanentEmployee()</w:t>
      </w:r>
      <w:r>
        <w:rPr>
          <w:rFonts w:ascii="Courier New" w:hAnsi="Courier New"/>
          <w:sz w:val="19"/>
        </w:rPr>
        <w:br w:type="textWrapping"/>
      </w:r>
      <w:r>
        <w:rPr>
          <w:rFonts w:ascii="Courier New" w:hAnsi="Courier New"/>
          <w:sz w:val="19"/>
        </w:rPr>
        <w:t>display_employee_details(permanent)</w:t>
      </w:r>
      <w:r>
        <w:rPr>
          <w:rFonts w:ascii="Courier New" w:hAnsi="Courier New"/>
          <w:sz w:val="19"/>
        </w:rPr>
        <w:br w:type="textWrapping"/>
      </w:r>
      <w:r>
        <w:rPr>
          <w:rFonts w:ascii="Courier New" w:hAnsi="Courier New"/>
          <w:sz w:val="19"/>
        </w:rPr>
        <w:br w:type="textWrapping"/>
      </w:r>
      <w:r>
        <w:rPr>
          <w:rFonts w:ascii="Courier New" w:hAnsi="Courier New"/>
          <w:sz w:val="19"/>
        </w:rPr>
        <w:t>contractor = Contractor()</w:t>
      </w:r>
      <w:r>
        <w:rPr>
          <w:rFonts w:ascii="Courier New" w:hAnsi="Courier New"/>
          <w:sz w:val="19"/>
        </w:rPr>
        <w:br w:type="textWrapping"/>
      </w:r>
      <w:r>
        <w:rPr>
          <w:rFonts w:ascii="Courier New" w:hAnsi="Courier New"/>
          <w:sz w:val="19"/>
        </w:rPr>
        <w:t>display_employee_details(contractor)</w:t>
      </w:r>
    </w:p>
    <w:p w14:paraId="71CAA796">
      <w:r>
        <w:t>With LSP, bonus capability moves into a separate BonusEligibleEmployee subtype so only employees that truly support bonuses promise calculate_bonus():</w:t>
      </w:r>
    </w:p>
    <w:p w14:paraId="12D12756">
      <w:pPr>
        <w:spacing w:after="120"/>
        <w:ind w:left="504"/>
      </w:pPr>
      <w:r>
        <w:rPr>
          <w:rFonts w:ascii="Courier New" w:hAnsi="Courier New"/>
          <w:sz w:val="19"/>
        </w:rPr>
        <w:t>class 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calculate_salary(self):</w:t>
      </w:r>
      <w:r>
        <w:rPr>
          <w:rFonts w:ascii="Courier New" w:hAnsi="Courier New"/>
          <w:sz w:val="19"/>
        </w:rPr>
        <w:br w:type="textWrapping"/>
      </w:r>
      <w:r>
        <w:rPr>
          <w:rFonts w:ascii="Courier New" w:hAnsi="Courier New"/>
          <w:sz w:val="19"/>
        </w:rPr>
        <w:t xml:space="preserve">        raise NotImplementedError</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BonusEligibleEmployee(Employee):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calculate_bonus(self):</w:t>
      </w:r>
      <w:r>
        <w:rPr>
          <w:rFonts w:ascii="Courier New" w:hAnsi="Courier New"/>
          <w:sz w:val="19"/>
        </w:rPr>
        <w:br w:type="textWrapping"/>
      </w:r>
      <w:r>
        <w:rPr>
          <w:rFonts w:ascii="Courier New" w:hAnsi="Courier New"/>
          <w:sz w:val="19"/>
        </w:rPr>
        <w:t xml:space="preserve">        raise NotImplementedError</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PermanentEmployee(BonusEligibleEmployee):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calculate_salary(self):</w:t>
      </w:r>
      <w:r>
        <w:rPr>
          <w:rFonts w:ascii="Courier New" w:hAnsi="Courier New"/>
          <w:sz w:val="19"/>
        </w:rPr>
        <w:br w:type="textWrapping"/>
      </w:r>
      <w:r>
        <w:rPr>
          <w:rFonts w:ascii="Courier New" w:hAnsi="Courier New"/>
          <w:sz w:val="19"/>
        </w:rPr>
        <w:t xml:space="preserve">        return 50000</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calculate_bonus(self):</w:t>
      </w:r>
      <w:r>
        <w:rPr>
          <w:rFonts w:ascii="Courier New" w:hAnsi="Courier New"/>
          <w:sz w:val="19"/>
        </w:rPr>
        <w:br w:type="textWrapping"/>
      </w:r>
      <w:r>
        <w:rPr>
          <w:rFonts w:ascii="Courier New" w:hAnsi="Courier New"/>
          <w:sz w:val="19"/>
        </w:rPr>
        <w:t xml:space="preserve">        return 5000</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Contractor(Employee):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calculate_salary(self):</w:t>
      </w:r>
      <w:r>
        <w:rPr>
          <w:rFonts w:ascii="Courier New" w:hAnsi="Courier New"/>
          <w:sz w:val="19"/>
        </w:rPr>
        <w:br w:type="textWrapping"/>
      </w:r>
      <w:r>
        <w:rPr>
          <w:rFonts w:ascii="Courier New" w:hAnsi="Courier New"/>
          <w:sz w:val="19"/>
        </w:rPr>
        <w:t xml:space="preserve">        return 40000</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def display_salary(employee):</w:t>
      </w:r>
      <w:r>
        <w:rPr>
          <w:rFonts w:ascii="Courier New" w:hAnsi="Courier New"/>
          <w:sz w:val="19"/>
        </w:rPr>
        <w:br w:type="textWrapping"/>
      </w:r>
      <w:r>
        <w:rPr>
          <w:rFonts w:ascii="Courier New" w:hAnsi="Courier New"/>
          <w:sz w:val="19"/>
        </w:rPr>
        <w:t xml:space="preserve">    print("Salary:", employee.calculate_salary())</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def display_bonus(employee):</w:t>
      </w:r>
      <w:r>
        <w:rPr>
          <w:rFonts w:ascii="Courier New" w:hAnsi="Courier New"/>
          <w:sz w:val="19"/>
        </w:rPr>
        <w:br w:type="textWrapping"/>
      </w:r>
      <w:r>
        <w:rPr>
          <w:rFonts w:ascii="Courier New" w:hAnsi="Courier New"/>
          <w:sz w:val="19"/>
        </w:rPr>
        <w:t xml:space="preserve">    print("Bonus:", employee.calculate_bonus())</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permanent = PermanentEmployee()</w:t>
      </w:r>
      <w:r>
        <w:rPr>
          <w:rFonts w:ascii="Courier New" w:hAnsi="Courier New"/>
          <w:sz w:val="19"/>
        </w:rPr>
        <w:br w:type="textWrapping"/>
      </w:r>
      <w:r>
        <w:rPr>
          <w:rFonts w:ascii="Courier New" w:hAnsi="Courier New"/>
          <w:sz w:val="19"/>
        </w:rPr>
        <w:t>contractor = Contractor()</w:t>
      </w:r>
      <w:r>
        <w:rPr>
          <w:rFonts w:ascii="Courier New" w:hAnsi="Courier New"/>
          <w:sz w:val="19"/>
        </w:rPr>
        <w:br w:type="textWrapping"/>
      </w:r>
      <w:r>
        <w:rPr>
          <w:rFonts w:ascii="Courier New" w:hAnsi="Courier New"/>
          <w:sz w:val="19"/>
        </w:rPr>
        <w:br w:type="textWrapping"/>
      </w:r>
      <w:r>
        <w:rPr>
          <w:rFonts w:ascii="Courier New" w:hAnsi="Courier New"/>
          <w:sz w:val="19"/>
        </w:rPr>
        <w:t>display_salary(permanent)</w:t>
      </w:r>
      <w:r>
        <w:rPr>
          <w:rFonts w:ascii="Courier New" w:hAnsi="Courier New"/>
          <w:sz w:val="19"/>
        </w:rPr>
        <w:br w:type="textWrapping"/>
      </w:r>
      <w:r>
        <w:rPr>
          <w:rFonts w:ascii="Courier New" w:hAnsi="Courier New"/>
          <w:sz w:val="19"/>
        </w:rPr>
        <w:t>display_bonus(permanent)</w:t>
      </w:r>
      <w:r>
        <w:rPr>
          <w:rFonts w:ascii="Courier New" w:hAnsi="Courier New"/>
          <w:sz w:val="19"/>
        </w:rPr>
        <w:br w:type="textWrapping"/>
      </w:r>
      <w:r>
        <w:rPr>
          <w:rFonts w:ascii="Courier New" w:hAnsi="Courier New"/>
          <w:sz w:val="19"/>
        </w:rPr>
        <w:br w:type="textWrapping"/>
      </w:r>
      <w:r>
        <w:rPr>
          <w:rFonts w:ascii="Courier New" w:hAnsi="Courier New"/>
          <w:sz w:val="19"/>
        </w:rPr>
        <w:t>display_salary(contractor)</w:t>
      </w:r>
    </w:p>
    <w:p w14:paraId="72F920CE">
      <w:pPr>
        <w:pStyle w:val="3"/>
      </w:pPr>
      <w:r>
        <w:t>6.11 Complete Runnable Example – Bird System</w:t>
      </w:r>
    </w:p>
    <w:p w14:paraId="0597317B">
      <w:r>
        <w:t>Without LSP, Penguin inherits fly() from Bird but cannot fly, so substituting a Penguin for a Bird breaks the caller:</w:t>
      </w:r>
    </w:p>
    <w:p w14:paraId="0225FA65">
      <w:pPr>
        <w:spacing w:after="120"/>
        <w:ind w:left="504"/>
      </w:pPr>
      <w:r>
        <w:rPr>
          <w:rFonts w:ascii="Courier New" w:hAnsi="Courier New"/>
          <w:sz w:val="19"/>
        </w:rPr>
        <w:t>class Bird: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fly(self):</w:t>
      </w:r>
      <w:r>
        <w:rPr>
          <w:rFonts w:ascii="Courier New" w:hAnsi="Courier New"/>
          <w:sz w:val="19"/>
        </w:rPr>
        <w:br w:type="textWrapping"/>
      </w:r>
      <w:r>
        <w:rPr>
          <w:rFonts w:ascii="Courier New" w:hAnsi="Courier New"/>
          <w:sz w:val="19"/>
        </w:rPr>
        <w:t xml:space="preserve">        print("Bird is flying")</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Sparrow(Bird):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fly(self):</w:t>
      </w:r>
      <w:r>
        <w:rPr>
          <w:rFonts w:ascii="Courier New" w:hAnsi="Courier New"/>
          <w:sz w:val="19"/>
        </w:rPr>
        <w:br w:type="textWrapping"/>
      </w:r>
      <w:r>
        <w:rPr>
          <w:rFonts w:ascii="Courier New" w:hAnsi="Courier New"/>
          <w:sz w:val="19"/>
        </w:rPr>
        <w:t xml:space="preserve">        print("Sparrow is flying")</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Penguin(Bird):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fly(self):</w:t>
      </w:r>
      <w:r>
        <w:rPr>
          <w:rFonts w:ascii="Courier New" w:hAnsi="Courier New"/>
          <w:sz w:val="19"/>
        </w:rPr>
        <w:br w:type="textWrapping"/>
      </w:r>
      <w:r>
        <w:rPr>
          <w:rFonts w:ascii="Courier New" w:hAnsi="Courier New"/>
          <w:sz w:val="19"/>
        </w:rPr>
        <w:t xml:space="preserve">        raise NotImplementedError(</w:t>
      </w:r>
      <w:r>
        <w:rPr>
          <w:rFonts w:ascii="Courier New" w:hAnsi="Courier New"/>
          <w:sz w:val="19"/>
        </w:rPr>
        <w:br w:type="textWrapping"/>
      </w:r>
      <w:r>
        <w:rPr>
          <w:rFonts w:ascii="Courier New" w:hAnsi="Courier New"/>
          <w:sz w:val="19"/>
        </w:rPr>
        <w:t xml:space="preserve">            "Penguin cannot fly"</w:t>
      </w:r>
      <w:r>
        <w:rPr>
          <w:rFonts w:ascii="Courier New" w:hAnsi="Courier New"/>
          <w:sz w:val="19"/>
        </w:rPr>
        <w:br w:type="textWrapping"/>
      </w:r>
      <w:r>
        <w:rPr>
          <w:rFonts w:ascii="Courier New" w:hAnsi="Courier New"/>
          <w:sz w:val="19"/>
        </w:rPr>
        <w:t xml:space="preserve">        )</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def make_bird_fly(bird):</w:t>
      </w:r>
      <w:r>
        <w:rPr>
          <w:rFonts w:ascii="Courier New" w:hAnsi="Courier New"/>
          <w:sz w:val="19"/>
        </w:rPr>
        <w:br w:type="textWrapping"/>
      </w:r>
      <w:r>
        <w:rPr>
          <w:rFonts w:ascii="Courier New" w:hAnsi="Courier New"/>
          <w:sz w:val="19"/>
        </w:rPr>
        <w:t xml:space="preserve">    bird.fly()</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sparrow = Sparrow()</w:t>
      </w:r>
      <w:r>
        <w:rPr>
          <w:rFonts w:ascii="Courier New" w:hAnsi="Courier New"/>
          <w:sz w:val="19"/>
        </w:rPr>
        <w:br w:type="textWrapping"/>
      </w:r>
      <w:r>
        <w:rPr>
          <w:rFonts w:ascii="Courier New" w:hAnsi="Courier New"/>
          <w:sz w:val="19"/>
        </w:rPr>
        <w:t>make_bird_fly(sparrow)</w:t>
      </w:r>
      <w:r>
        <w:rPr>
          <w:rFonts w:ascii="Courier New" w:hAnsi="Courier New"/>
          <w:sz w:val="19"/>
        </w:rPr>
        <w:br w:type="textWrapping"/>
      </w:r>
      <w:r>
        <w:rPr>
          <w:rFonts w:ascii="Courier New" w:hAnsi="Courier New"/>
          <w:sz w:val="19"/>
        </w:rPr>
        <w:br w:type="textWrapping"/>
      </w:r>
      <w:r>
        <w:rPr>
          <w:rFonts w:ascii="Courier New" w:hAnsi="Courier New"/>
          <w:sz w:val="19"/>
        </w:rPr>
        <w:t>penguin = Penguin()</w:t>
      </w:r>
      <w:r>
        <w:rPr>
          <w:rFonts w:ascii="Courier New" w:hAnsi="Courier New"/>
          <w:sz w:val="19"/>
        </w:rPr>
        <w:br w:type="textWrapping"/>
      </w:r>
      <w:r>
        <w:rPr>
          <w:rFonts w:ascii="Courier New" w:hAnsi="Courier New"/>
          <w:sz w:val="19"/>
        </w:rPr>
        <w:t>make_bird_fly(penguin)</w:t>
      </w:r>
    </w:p>
    <w:p w14:paraId="6FF753D4">
      <w:r>
        <w:t>With LSP, flying becomes a separate FlyingBird capability so Penguin only inherits behavior it can truly honor:</w:t>
      </w:r>
    </w:p>
    <w:p w14:paraId="3E4C3AD7">
      <w:pPr>
        <w:spacing w:after="120"/>
        <w:ind w:left="504"/>
      </w:pPr>
      <w:r>
        <w:rPr>
          <w:rFonts w:ascii="Courier New" w:hAnsi="Courier New"/>
          <w:sz w:val="19"/>
        </w:rPr>
        <w:t>class Bird: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eat(self):</w:t>
      </w:r>
      <w:r>
        <w:rPr>
          <w:rFonts w:ascii="Courier New" w:hAnsi="Courier New"/>
          <w:sz w:val="19"/>
        </w:rPr>
        <w:br w:type="textWrapping"/>
      </w:r>
      <w:r>
        <w:rPr>
          <w:rFonts w:ascii="Courier New" w:hAnsi="Courier New"/>
          <w:sz w:val="19"/>
        </w:rPr>
        <w:t xml:space="preserve">        print("Bird is eating")</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FlyingBird(Bird):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fly(self):</w:t>
      </w:r>
      <w:r>
        <w:rPr>
          <w:rFonts w:ascii="Courier New" w:hAnsi="Courier New"/>
          <w:sz w:val="19"/>
        </w:rPr>
        <w:br w:type="textWrapping"/>
      </w:r>
      <w:r>
        <w:rPr>
          <w:rFonts w:ascii="Courier New" w:hAnsi="Courier New"/>
          <w:sz w:val="19"/>
        </w:rPr>
        <w:t xml:space="preserve">        print("Bird is flying")</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Sparrow(FlyingBird):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fly(self):</w:t>
      </w:r>
      <w:r>
        <w:rPr>
          <w:rFonts w:ascii="Courier New" w:hAnsi="Courier New"/>
          <w:sz w:val="19"/>
        </w:rPr>
        <w:br w:type="textWrapping"/>
      </w:r>
      <w:r>
        <w:rPr>
          <w:rFonts w:ascii="Courier New" w:hAnsi="Courier New"/>
          <w:sz w:val="19"/>
        </w:rPr>
        <w:t xml:space="preserve">        print("Sparrow is flying")</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Penguin(Bird):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swim(self):</w:t>
      </w:r>
      <w:r>
        <w:rPr>
          <w:rFonts w:ascii="Courier New" w:hAnsi="Courier New"/>
          <w:sz w:val="19"/>
        </w:rPr>
        <w:br w:type="textWrapping"/>
      </w:r>
      <w:r>
        <w:rPr>
          <w:rFonts w:ascii="Courier New" w:hAnsi="Courier New"/>
          <w:sz w:val="19"/>
        </w:rPr>
        <w:t xml:space="preserve">        print("Penguin is swimming")</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def make_bird_eat(bird):</w:t>
      </w:r>
      <w:r>
        <w:rPr>
          <w:rFonts w:ascii="Courier New" w:hAnsi="Courier New"/>
          <w:sz w:val="19"/>
        </w:rPr>
        <w:br w:type="textWrapping"/>
      </w:r>
      <w:r>
        <w:rPr>
          <w:rFonts w:ascii="Courier New" w:hAnsi="Courier New"/>
          <w:sz w:val="19"/>
        </w:rPr>
        <w:t xml:space="preserve">    bird.eat()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def make_flying_bird_fly(bird):</w:t>
      </w:r>
      <w:r>
        <w:rPr>
          <w:rFonts w:ascii="Courier New" w:hAnsi="Courier New"/>
          <w:sz w:val="19"/>
        </w:rPr>
        <w:br w:type="textWrapping"/>
      </w:r>
      <w:r>
        <w:rPr>
          <w:rFonts w:ascii="Courier New" w:hAnsi="Courier New"/>
          <w:sz w:val="19"/>
        </w:rPr>
        <w:t xml:space="preserve">    bird.fly()</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sparrow = Sparrow()</w:t>
      </w:r>
      <w:r>
        <w:rPr>
          <w:rFonts w:ascii="Courier New" w:hAnsi="Courier New"/>
          <w:sz w:val="19"/>
        </w:rPr>
        <w:br w:type="textWrapping"/>
      </w:r>
      <w:r>
        <w:rPr>
          <w:rFonts w:ascii="Courier New" w:hAnsi="Courier New"/>
          <w:sz w:val="19"/>
        </w:rPr>
        <w:t>penguin = Penguin()</w:t>
      </w:r>
      <w:r>
        <w:rPr>
          <w:rFonts w:ascii="Courier New" w:hAnsi="Courier New"/>
          <w:sz w:val="19"/>
        </w:rPr>
        <w:br w:type="textWrapping"/>
      </w:r>
      <w:r>
        <w:rPr>
          <w:rFonts w:ascii="Courier New" w:hAnsi="Courier New"/>
          <w:sz w:val="19"/>
        </w:rPr>
        <w:br w:type="textWrapping"/>
      </w:r>
      <w:r>
        <w:rPr>
          <w:rFonts w:ascii="Courier New" w:hAnsi="Courier New"/>
          <w:sz w:val="19"/>
        </w:rPr>
        <w:t>make_bird_eat(sparrow)</w:t>
      </w:r>
      <w:r>
        <w:rPr>
          <w:rFonts w:ascii="Courier New" w:hAnsi="Courier New"/>
          <w:sz w:val="19"/>
        </w:rPr>
        <w:br w:type="textWrapping"/>
      </w:r>
      <w:r>
        <w:rPr>
          <w:rFonts w:ascii="Courier New" w:hAnsi="Courier New"/>
          <w:sz w:val="19"/>
        </w:rPr>
        <w:t>make_bird_eat(penguin)</w:t>
      </w:r>
      <w:r>
        <w:rPr>
          <w:rFonts w:ascii="Courier New" w:hAnsi="Courier New"/>
          <w:sz w:val="19"/>
        </w:rPr>
        <w:br w:type="textWrapping"/>
      </w:r>
      <w:r>
        <w:rPr>
          <w:rFonts w:ascii="Courier New" w:hAnsi="Courier New"/>
          <w:sz w:val="19"/>
        </w:rPr>
        <w:br w:type="textWrapping"/>
      </w:r>
      <w:r>
        <w:rPr>
          <w:rFonts w:ascii="Courier New" w:hAnsi="Courier New"/>
          <w:sz w:val="19"/>
        </w:rPr>
        <w:t>make_flying_bird_fly(sparrow)</w:t>
      </w:r>
      <w:r>
        <w:rPr>
          <w:rFonts w:ascii="Courier New" w:hAnsi="Courier New"/>
          <w:sz w:val="19"/>
        </w:rPr>
        <w:br w:type="textWrapping"/>
      </w:r>
      <w:r>
        <w:rPr>
          <w:rFonts w:ascii="Courier New" w:hAnsi="Courier New"/>
          <w:sz w:val="19"/>
        </w:rPr>
        <w:br w:type="textWrapping"/>
      </w:r>
      <w:r>
        <w:rPr>
          <w:rFonts w:ascii="Courier New" w:hAnsi="Courier New"/>
          <w:sz w:val="19"/>
        </w:rPr>
        <w:t>penguin.swim()</w:t>
      </w:r>
    </w:p>
    <w:p w14:paraId="469FD563">
      <w:r>
        <w:br w:type="page"/>
      </w:r>
    </w:p>
    <w:p w14:paraId="4C284817">
      <w:pPr>
        <w:pStyle w:val="2"/>
      </w:pPr>
      <w:r>
        <w:t>7. Combined Real-Time Example – E-Commerce Order System</w:t>
      </w:r>
    </w:p>
    <w:p w14:paraId="5D7D8AE7">
      <w:r>
        <w:t>Now combine S, O and L in one realistic business scenario.</w:t>
      </w:r>
    </w:p>
    <w:p w14:paraId="78FA9E0F">
      <w:pPr>
        <w:pStyle w:val="3"/>
      </w:pPr>
      <w:r>
        <w:t>7.1 Poor Design</w:t>
      </w:r>
    </w:p>
    <w:p w14:paraId="0430AA1C">
      <w:pPr>
        <w:spacing w:after="120"/>
        <w:ind w:left="504"/>
      </w:pPr>
      <w:r>
        <w:rPr>
          <w:rFonts w:ascii="Courier New" w:hAnsi="Courier New"/>
          <w:sz w:val="19"/>
        </w:rPr>
        <w:t>class OrderManager: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process_order(self, order, payment_type):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 Calculate</w:t>
      </w:r>
      <w:r>
        <w:rPr>
          <w:rFonts w:ascii="Courier New" w:hAnsi="Courier New"/>
          <w:sz w:val="19"/>
        </w:rPr>
        <w:br w:type="textWrapping"/>
      </w:r>
      <w:r>
        <w:rPr>
          <w:rFonts w:ascii="Courier New" w:hAnsi="Courier New"/>
          <w:sz w:val="19"/>
        </w:rPr>
        <w:t xml:space="preserve">        total = sum(</w:t>
      </w:r>
      <w:r>
        <w:rPr>
          <w:rFonts w:ascii="Courier New" w:hAnsi="Courier New"/>
          <w:sz w:val="19"/>
        </w:rPr>
        <w:br w:type="textWrapping"/>
      </w:r>
      <w:r>
        <w:rPr>
          <w:rFonts w:ascii="Courier New" w:hAnsi="Courier New"/>
          <w:sz w:val="19"/>
        </w:rPr>
        <w:t xml:space="preserve">            item["price"] * item["quantity"]</w:t>
      </w:r>
      <w:r>
        <w:rPr>
          <w:rFonts w:ascii="Courier New" w:hAnsi="Courier New"/>
          <w:sz w:val="19"/>
        </w:rPr>
        <w:br w:type="textWrapping"/>
      </w:r>
      <w:r>
        <w:rPr>
          <w:rFonts w:ascii="Courier New" w:hAnsi="Courier New"/>
          <w:sz w:val="19"/>
        </w:rPr>
        <w:t xml:space="preserve">            for item in order["items"]</w:t>
      </w:r>
      <w:r>
        <w:rPr>
          <w:rFonts w:ascii="Courier New" w:hAnsi="Courier New"/>
          <w:sz w:val="19"/>
        </w:rPr>
        <w:br w:type="textWrapping"/>
      </w:r>
      <w:r>
        <w:rPr>
          <w:rFonts w:ascii="Courier New" w:hAnsi="Courier New"/>
          <w:sz w:val="19"/>
        </w:rPr>
        <w:t xml:space="preserve">        )</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 Payment</w:t>
      </w:r>
      <w:r>
        <w:rPr>
          <w:rFonts w:ascii="Courier New" w:hAnsi="Courier New"/>
          <w:sz w:val="19"/>
        </w:rPr>
        <w:br w:type="textWrapping"/>
      </w:r>
      <w:r>
        <w:rPr>
          <w:rFonts w:ascii="Courier New" w:hAnsi="Courier New"/>
          <w:sz w:val="19"/>
        </w:rPr>
        <w:t xml:space="preserve">        if payment_type == "card":</w:t>
      </w:r>
      <w:r>
        <w:rPr>
          <w:rFonts w:ascii="Courier New" w:hAnsi="Courier New"/>
          <w:sz w:val="19"/>
        </w:rPr>
        <w:br w:type="textWrapping"/>
      </w:r>
      <w:r>
        <w:rPr>
          <w:rFonts w:ascii="Courier New" w:hAnsi="Courier New"/>
          <w:sz w:val="19"/>
        </w:rPr>
        <w:t xml:space="preserve">            print("Card payment")</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elif payment_type == "upi":</w:t>
      </w:r>
      <w:r>
        <w:rPr>
          <w:rFonts w:ascii="Courier New" w:hAnsi="Courier New"/>
          <w:sz w:val="19"/>
        </w:rPr>
        <w:br w:type="textWrapping"/>
      </w:r>
      <w:r>
        <w:rPr>
          <w:rFonts w:ascii="Courier New" w:hAnsi="Courier New"/>
          <w:sz w:val="19"/>
        </w:rPr>
        <w:t xml:space="preserve">            print("UPI payment")</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 Storage</w:t>
      </w:r>
      <w:r>
        <w:rPr>
          <w:rFonts w:ascii="Courier New" w:hAnsi="Courier New"/>
          <w:sz w:val="19"/>
        </w:rPr>
        <w:br w:type="textWrapping"/>
      </w:r>
      <w:r>
        <w:rPr>
          <w:rFonts w:ascii="Courier New" w:hAnsi="Courier New"/>
          <w:sz w:val="19"/>
        </w:rPr>
        <w:t xml:space="preserve">        with open("orders.txt", "a") as file:</w:t>
      </w:r>
      <w:r>
        <w:rPr>
          <w:rFonts w:ascii="Courier New" w:hAnsi="Courier New"/>
          <w:sz w:val="19"/>
        </w:rPr>
        <w:br w:type="textWrapping"/>
      </w:r>
      <w:r>
        <w:rPr>
          <w:rFonts w:ascii="Courier New" w:hAnsi="Courier New"/>
          <w:sz w:val="19"/>
        </w:rPr>
        <w:t xml:space="preserve">            file.write(str(order) + "\n")</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 Notification</w:t>
      </w:r>
      <w:r>
        <w:rPr>
          <w:rFonts w:ascii="Courier New" w:hAnsi="Courier New"/>
          <w:sz w:val="19"/>
        </w:rPr>
        <w:br w:type="textWrapping"/>
      </w:r>
      <w:r>
        <w:rPr>
          <w:rFonts w:ascii="Courier New" w:hAnsi="Courier New"/>
          <w:sz w:val="19"/>
        </w:rPr>
        <w:t xml:space="preserve">        print(f"Email sent for order {order['id']}")</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return total</w:t>
      </w:r>
    </w:p>
    <w:p w14:paraId="79B58F09">
      <w:r>
        <w:t>Problems:</w:t>
      </w:r>
    </w:p>
    <w:p w14:paraId="746585FA">
      <w:pPr>
        <w:pStyle w:val="23"/>
        <w:spacing w:after="40"/>
      </w:pPr>
      <w:r>
        <w:t>SRP: calculation, payment, storage and notification are combined.</w:t>
      </w:r>
    </w:p>
    <w:p w14:paraId="0FC9A836">
      <w:pPr>
        <w:pStyle w:val="23"/>
        <w:spacing w:after="40"/>
      </w:pPr>
      <w:r>
        <w:t>OCP: adding another payment type requires changing process_order().</w:t>
      </w:r>
    </w:p>
    <w:p w14:paraId="357BD704">
      <w:pPr>
        <w:pStyle w:val="23"/>
        <w:spacing w:after="40"/>
      </w:pPr>
      <w:r>
        <w:t>LSP: if payment implementations become subtypes, they must satisfy the expected Payment behavior.</w:t>
      </w:r>
    </w:p>
    <w:p w14:paraId="2DEFEAB8">
      <w:pPr>
        <w:pStyle w:val="3"/>
      </w:pPr>
      <w:r>
        <w:t>7.2 Better Design</w:t>
      </w:r>
    </w:p>
    <w:p w14:paraId="42DD350C">
      <w:pPr>
        <w:spacing w:after="120"/>
        <w:ind w:left="504"/>
      </w:pPr>
      <w:r>
        <w:rPr>
          <w:rFonts w:ascii="Courier New" w:hAnsi="Courier New"/>
          <w:sz w:val="19"/>
        </w:rPr>
        <w:t>from abc import ABC, abstractmethod</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OrderCalculator: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calculate(self, order):</w:t>
      </w:r>
      <w:r>
        <w:rPr>
          <w:rFonts w:ascii="Courier New" w:hAnsi="Courier New"/>
          <w:sz w:val="19"/>
        </w:rPr>
        <w:br w:type="textWrapping"/>
      </w:r>
      <w:r>
        <w:rPr>
          <w:rFonts w:ascii="Courier New" w:hAnsi="Courier New"/>
          <w:sz w:val="19"/>
        </w:rPr>
        <w:t xml:space="preserve">        return sum(</w:t>
      </w:r>
      <w:r>
        <w:rPr>
          <w:rFonts w:ascii="Courier New" w:hAnsi="Courier New"/>
          <w:sz w:val="19"/>
        </w:rPr>
        <w:br w:type="textWrapping"/>
      </w:r>
      <w:r>
        <w:rPr>
          <w:rFonts w:ascii="Courier New" w:hAnsi="Courier New"/>
          <w:sz w:val="19"/>
        </w:rPr>
        <w:t xml:space="preserve">            item["price"] * item["quantity"]</w:t>
      </w:r>
      <w:r>
        <w:rPr>
          <w:rFonts w:ascii="Courier New" w:hAnsi="Courier New"/>
          <w:sz w:val="19"/>
        </w:rPr>
        <w:br w:type="textWrapping"/>
      </w:r>
      <w:r>
        <w:rPr>
          <w:rFonts w:ascii="Courier New" w:hAnsi="Courier New"/>
          <w:sz w:val="19"/>
        </w:rPr>
        <w:t xml:space="preserve">            for item in order["items"]</w:t>
      </w:r>
      <w:r>
        <w:rPr>
          <w:rFonts w:ascii="Courier New" w:hAnsi="Courier New"/>
          <w:sz w:val="19"/>
        </w:rPr>
        <w:br w:type="textWrapping"/>
      </w:r>
      <w:r>
        <w:rPr>
          <w:rFonts w:ascii="Courier New" w:hAnsi="Courier New"/>
          <w:sz w:val="19"/>
        </w:rPr>
        <w:t xml:space="preserve">        )</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OrderRepository:</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save(self, order):</w:t>
      </w:r>
      <w:r>
        <w:rPr>
          <w:rFonts w:ascii="Courier New" w:hAnsi="Courier New"/>
          <w:sz w:val="19"/>
        </w:rPr>
        <w:br w:type="textWrapping"/>
      </w:r>
      <w:r>
        <w:rPr>
          <w:rFonts w:ascii="Courier New" w:hAnsi="Courier New"/>
          <w:sz w:val="19"/>
        </w:rPr>
        <w:t xml:space="preserve">        with open("orders.txt", "a") as file:</w:t>
      </w:r>
      <w:r>
        <w:rPr>
          <w:rFonts w:ascii="Courier New" w:hAnsi="Courier New"/>
          <w:sz w:val="19"/>
        </w:rPr>
        <w:br w:type="textWrapping"/>
      </w:r>
      <w:r>
        <w:rPr>
          <w:rFonts w:ascii="Courier New" w:hAnsi="Courier New"/>
          <w:sz w:val="19"/>
        </w:rPr>
        <w:t xml:space="preserve">            file.write(str(order) + "\n")</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Payment(ABC):</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@abstractmethod</w:t>
      </w:r>
      <w:r>
        <w:rPr>
          <w:rFonts w:ascii="Courier New" w:hAnsi="Courier New"/>
          <w:sz w:val="19"/>
        </w:rPr>
        <w:br w:type="textWrapping"/>
      </w:r>
      <w:r>
        <w:rPr>
          <w:rFonts w:ascii="Courier New" w:hAnsi="Courier New"/>
          <w:sz w:val="19"/>
        </w:rPr>
        <w:t xml:space="preserve">    def pay(self, amount):</w:t>
      </w:r>
      <w:r>
        <w:rPr>
          <w:rFonts w:ascii="Courier New" w:hAnsi="Courier New"/>
          <w:sz w:val="19"/>
        </w:rPr>
        <w:br w:type="textWrapping"/>
      </w:r>
      <w:r>
        <w:rPr>
          <w:rFonts w:ascii="Courier New" w:hAnsi="Courier New"/>
          <w:sz w:val="19"/>
        </w:rPr>
        <w:t xml:space="preserve">        pass</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CardPayment(Payment):</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pay(self, amount):</w:t>
      </w:r>
      <w:r>
        <w:rPr>
          <w:rFonts w:ascii="Courier New" w:hAnsi="Courier New"/>
          <w:sz w:val="19"/>
        </w:rPr>
        <w:br w:type="textWrapping"/>
      </w:r>
      <w:r>
        <w:rPr>
          <w:rFonts w:ascii="Courier New" w:hAnsi="Courier New"/>
          <w:sz w:val="19"/>
        </w:rPr>
        <w:t xml:space="preserve">        print(f"Card payment: {amount}")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UpiPayment(Payment):</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pay(self, amount):</w:t>
      </w:r>
      <w:r>
        <w:rPr>
          <w:rFonts w:ascii="Courier New" w:hAnsi="Courier New"/>
          <w:sz w:val="19"/>
        </w:rPr>
        <w:br w:type="textWrapping"/>
      </w:r>
      <w:r>
        <w:rPr>
          <w:rFonts w:ascii="Courier New" w:hAnsi="Courier New"/>
          <w:sz w:val="19"/>
        </w:rPr>
        <w:t xml:space="preserve">        print(f"UPI payment: {amount}")</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EmailNotifier: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send(self, order):</w:t>
      </w:r>
      <w:r>
        <w:rPr>
          <w:rFonts w:ascii="Courier New" w:hAnsi="Courier New"/>
          <w:sz w:val="19"/>
        </w:rPr>
        <w:br w:type="textWrapping"/>
      </w:r>
      <w:r>
        <w:rPr>
          <w:rFonts w:ascii="Courier New" w:hAnsi="Courier New"/>
          <w:sz w:val="19"/>
        </w:rPr>
        <w:t xml:space="preserve">        print(f"Email sent for order {order['id']}")</w:t>
      </w:r>
      <w:r>
        <w:rPr>
          <w:rFonts w:ascii="Courier New" w:hAnsi="Courier New"/>
          <w:sz w:val="19"/>
        </w:rPr>
        <w:br w:type="textWrapping"/>
      </w:r>
      <w:r>
        <w:rPr>
          <w:rFonts w:ascii="Courier New" w:hAnsi="Courier New"/>
          <w:sz w:val="19"/>
        </w:rPr>
        <w:br w:type="textWrapping"/>
      </w:r>
      <w:r>
        <w:rPr>
          <w:rFonts w:ascii="Courier New" w:hAnsi="Courier New"/>
          <w:sz w:val="19"/>
        </w:rPr>
        <w:br w:type="textWrapping"/>
      </w:r>
      <w:r>
        <w:rPr>
          <w:rFonts w:ascii="Courier New" w:hAnsi="Courier New"/>
          <w:sz w:val="19"/>
        </w:rPr>
        <w:t>class OrderService:</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__init__(self, calculator, repository, payment, notifier):</w:t>
      </w:r>
      <w:r>
        <w:rPr>
          <w:rFonts w:ascii="Courier New" w:hAnsi="Courier New"/>
          <w:sz w:val="19"/>
        </w:rPr>
        <w:br w:type="textWrapping"/>
      </w:r>
      <w:r>
        <w:rPr>
          <w:rFonts w:ascii="Courier New" w:hAnsi="Courier New"/>
          <w:sz w:val="19"/>
        </w:rPr>
        <w:t xml:space="preserve">        self.calculator = calculator</w:t>
      </w:r>
      <w:r>
        <w:rPr>
          <w:rFonts w:ascii="Courier New" w:hAnsi="Courier New"/>
          <w:sz w:val="19"/>
        </w:rPr>
        <w:br w:type="textWrapping"/>
      </w:r>
      <w:r>
        <w:rPr>
          <w:rFonts w:ascii="Courier New" w:hAnsi="Courier New"/>
          <w:sz w:val="19"/>
        </w:rPr>
        <w:t xml:space="preserve">        self.repository = repository</w:t>
      </w:r>
      <w:r>
        <w:rPr>
          <w:rFonts w:ascii="Courier New" w:hAnsi="Courier New"/>
          <w:sz w:val="19"/>
        </w:rPr>
        <w:br w:type="textWrapping"/>
      </w:r>
      <w:r>
        <w:rPr>
          <w:rFonts w:ascii="Courier New" w:hAnsi="Courier New"/>
          <w:sz w:val="19"/>
        </w:rPr>
        <w:t xml:space="preserve">        self.payment = payment</w:t>
      </w:r>
      <w:r>
        <w:rPr>
          <w:rFonts w:ascii="Courier New" w:hAnsi="Courier New"/>
          <w:sz w:val="19"/>
        </w:rPr>
        <w:br w:type="textWrapping"/>
      </w:r>
      <w:r>
        <w:rPr>
          <w:rFonts w:ascii="Courier New" w:hAnsi="Courier New"/>
          <w:sz w:val="19"/>
        </w:rPr>
        <w:t xml:space="preserve">        self.notifier = notifier</w:t>
      </w:r>
      <w:r>
        <w:rPr>
          <w:rFonts w:ascii="Courier New" w:hAnsi="Courier New"/>
          <w:sz w:val="19"/>
        </w:rPr>
        <w:br w:type="textWrapping"/>
      </w:r>
      <w:r>
        <w:rPr>
          <w:rFonts w:ascii="Courier New" w:hAnsi="Courier New"/>
          <w:sz w:val="19"/>
        </w:rPr>
        <w:br w:type="textWrapping"/>
      </w:r>
      <w:r>
        <w:rPr>
          <w:rFonts w:ascii="Courier New" w:hAnsi="Courier New"/>
          <w:sz w:val="19"/>
        </w:rPr>
        <w:t xml:space="preserve">    def process(self, order):</w:t>
      </w:r>
      <w:r>
        <w:rPr>
          <w:rFonts w:ascii="Courier New" w:hAnsi="Courier New"/>
          <w:sz w:val="19"/>
        </w:rPr>
        <w:br w:type="textWrapping"/>
      </w:r>
      <w:r>
        <w:rPr>
          <w:rFonts w:ascii="Courier New" w:hAnsi="Courier New"/>
          <w:sz w:val="19"/>
        </w:rPr>
        <w:t xml:space="preserve">        total = self.calculator.calculate(order)</w:t>
      </w:r>
      <w:r>
        <w:rPr>
          <w:rFonts w:ascii="Courier New" w:hAnsi="Courier New"/>
          <w:sz w:val="19"/>
        </w:rPr>
        <w:br w:type="textWrapping"/>
      </w:r>
      <w:r>
        <w:rPr>
          <w:rFonts w:ascii="Courier New" w:hAnsi="Courier New"/>
          <w:sz w:val="19"/>
        </w:rPr>
        <w:t xml:space="preserve">        self.payment.pay(total)</w:t>
      </w:r>
      <w:r>
        <w:rPr>
          <w:rFonts w:ascii="Courier New" w:hAnsi="Courier New"/>
          <w:sz w:val="19"/>
        </w:rPr>
        <w:br w:type="textWrapping"/>
      </w:r>
      <w:r>
        <w:rPr>
          <w:rFonts w:ascii="Courier New" w:hAnsi="Courier New"/>
          <w:sz w:val="19"/>
        </w:rPr>
        <w:t xml:space="preserve">        self.repository.save(order)</w:t>
      </w:r>
      <w:r>
        <w:rPr>
          <w:rFonts w:ascii="Courier New" w:hAnsi="Courier New"/>
          <w:sz w:val="19"/>
        </w:rPr>
        <w:br w:type="textWrapping"/>
      </w:r>
      <w:r>
        <w:rPr>
          <w:rFonts w:ascii="Courier New" w:hAnsi="Courier New"/>
          <w:sz w:val="19"/>
        </w:rPr>
        <w:t xml:space="preserve">        self.notifier.send(order)</w:t>
      </w:r>
      <w:r>
        <w:rPr>
          <w:rFonts w:ascii="Courier New" w:hAnsi="Courier New"/>
          <w:sz w:val="19"/>
        </w:rPr>
        <w:br w:type="textWrapping"/>
      </w:r>
      <w:r>
        <w:rPr>
          <w:rFonts w:ascii="Courier New" w:hAnsi="Courier New"/>
          <w:sz w:val="19"/>
        </w:rPr>
        <w:t xml:space="preserve">        return total</w:t>
      </w:r>
    </w:p>
    <w:p w14:paraId="38244699">
      <w:r>
        <w:t>This design separates responsibilities, creates a payment extension point, and allows valid payment implementations to substitute for the Payment abstraction.</w:t>
      </w:r>
    </w:p>
    <w:p w14:paraId="191B0BE8">
      <w:pPr>
        <w:pStyle w:val="2"/>
      </w:pPr>
      <w:r>
        <w:t>8. Difference Between S, O and 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2"/>
        <w:gridCol w:w="2412"/>
        <w:gridCol w:w="2412"/>
        <w:gridCol w:w="2412"/>
      </w:tblGrid>
      <w:tr w14:paraId="48698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14:paraId="3C64BAD8">
            <w:pPr>
              <w:spacing w:after="0" w:line="240" w:lineRule="auto"/>
            </w:pPr>
            <w:r>
              <w:t>Principle</w:t>
            </w:r>
          </w:p>
        </w:tc>
        <w:tc>
          <w:tcPr>
            <w:tcW w:w="2412" w:type="dxa"/>
          </w:tcPr>
          <w:p w14:paraId="5582728F">
            <w:pPr>
              <w:spacing w:after="0" w:line="240" w:lineRule="auto"/>
            </w:pPr>
            <w:r>
              <w:t>Main Concern</w:t>
            </w:r>
          </w:p>
        </w:tc>
        <w:tc>
          <w:tcPr>
            <w:tcW w:w="2412" w:type="dxa"/>
          </w:tcPr>
          <w:p w14:paraId="54EE8077">
            <w:pPr>
              <w:spacing w:after="0" w:line="240" w:lineRule="auto"/>
            </w:pPr>
            <w:r>
              <w:t>Main Question</w:t>
            </w:r>
          </w:p>
        </w:tc>
        <w:tc>
          <w:tcPr>
            <w:tcW w:w="2412" w:type="dxa"/>
          </w:tcPr>
          <w:p w14:paraId="10E4B36C">
            <w:pPr>
              <w:spacing w:after="0" w:line="240" w:lineRule="auto"/>
            </w:pPr>
            <w:r>
              <w:t>Typical Problem</w:t>
            </w:r>
          </w:p>
        </w:tc>
      </w:tr>
      <w:tr w14:paraId="28C57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14:paraId="0451509A">
            <w:pPr>
              <w:spacing w:after="0" w:line="240" w:lineRule="auto"/>
            </w:pPr>
            <w:r>
              <w:t>S</w:t>
            </w:r>
          </w:p>
        </w:tc>
        <w:tc>
          <w:tcPr>
            <w:tcW w:w="2412" w:type="dxa"/>
          </w:tcPr>
          <w:p w14:paraId="414E9810">
            <w:pPr>
              <w:spacing w:after="0" w:line="240" w:lineRule="auto"/>
            </w:pPr>
            <w:r>
              <w:t>Responsibility</w:t>
            </w:r>
          </w:p>
        </w:tc>
        <w:tc>
          <w:tcPr>
            <w:tcW w:w="2412" w:type="dxa"/>
          </w:tcPr>
          <w:p w14:paraId="19FA8D65">
            <w:pPr>
              <w:spacing w:after="0" w:line="240" w:lineRule="auto"/>
            </w:pPr>
            <w:r>
              <w:t>Does this class have one cohesive reason to change?</w:t>
            </w:r>
          </w:p>
        </w:tc>
        <w:tc>
          <w:tcPr>
            <w:tcW w:w="2412" w:type="dxa"/>
          </w:tcPr>
          <w:p w14:paraId="5A23E186">
            <w:pPr>
              <w:spacing w:after="0" w:line="240" w:lineRule="auto"/>
            </w:pPr>
            <w:r>
              <w:t>One class does many unrelated jobs</w:t>
            </w:r>
          </w:p>
        </w:tc>
      </w:tr>
      <w:tr w14:paraId="239C6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14:paraId="0FC5400F">
            <w:pPr>
              <w:spacing w:after="0" w:line="240" w:lineRule="auto"/>
            </w:pPr>
            <w:r>
              <w:t>O</w:t>
            </w:r>
          </w:p>
        </w:tc>
        <w:tc>
          <w:tcPr>
            <w:tcW w:w="2412" w:type="dxa"/>
          </w:tcPr>
          <w:p w14:paraId="4C69E445">
            <w:pPr>
              <w:spacing w:after="0" w:line="240" w:lineRule="auto"/>
            </w:pPr>
            <w:r>
              <w:t>Extension</w:t>
            </w:r>
          </w:p>
        </w:tc>
        <w:tc>
          <w:tcPr>
            <w:tcW w:w="2412" w:type="dxa"/>
          </w:tcPr>
          <w:p w14:paraId="4FD1E567">
            <w:pPr>
              <w:spacing w:after="0" w:line="240" w:lineRule="auto"/>
            </w:pPr>
            <w:r>
              <w:t>Can a new variation be added without repeatedly changing stable code?</w:t>
            </w:r>
          </w:p>
        </w:tc>
        <w:tc>
          <w:tcPr>
            <w:tcW w:w="2412" w:type="dxa"/>
          </w:tcPr>
          <w:p w14:paraId="71F51A09">
            <w:pPr>
              <w:spacing w:after="0" w:line="240" w:lineRule="auto"/>
            </w:pPr>
            <w:r>
              <w:t>Growing if/elif logic</w:t>
            </w:r>
          </w:p>
        </w:tc>
      </w:tr>
      <w:tr w14:paraId="3D2B4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14:paraId="7C277BC5">
            <w:pPr>
              <w:spacing w:after="0" w:line="240" w:lineRule="auto"/>
            </w:pPr>
            <w:r>
              <w:t>L</w:t>
            </w:r>
          </w:p>
        </w:tc>
        <w:tc>
          <w:tcPr>
            <w:tcW w:w="2412" w:type="dxa"/>
          </w:tcPr>
          <w:p w14:paraId="2F2584CD">
            <w:pPr>
              <w:spacing w:after="0" w:line="240" w:lineRule="auto"/>
            </w:pPr>
            <w:r>
              <w:t>Substitution</w:t>
            </w:r>
          </w:p>
        </w:tc>
        <w:tc>
          <w:tcPr>
            <w:tcW w:w="2412" w:type="dxa"/>
          </w:tcPr>
          <w:p w14:paraId="11EB2F98">
            <w:pPr>
              <w:spacing w:after="0" w:line="240" w:lineRule="auto"/>
            </w:pPr>
            <w:r>
              <w:t>Can the subtype safely replace the base type?</w:t>
            </w:r>
          </w:p>
        </w:tc>
        <w:tc>
          <w:tcPr>
            <w:tcW w:w="2412" w:type="dxa"/>
          </w:tcPr>
          <w:p w14:paraId="6E28C94B">
            <w:pPr>
              <w:spacing w:after="0" w:line="240" w:lineRule="auto"/>
            </w:pPr>
            <w:r>
              <w:t>Subclass breaks parent expectations</w:t>
            </w:r>
          </w:p>
        </w:tc>
      </w:tr>
    </w:tbl>
    <w:p w14:paraId="4F3E7294">
      <w:pPr>
        <w:pStyle w:val="2"/>
      </w:pPr>
      <w:r>
        <w:t>9. Common Misunderstandings</w:t>
      </w:r>
    </w:p>
    <w:p w14:paraId="3B93BE39">
      <w:pPr>
        <w:pStyle w:val="3"/>
      </w:pPr>
      <w:r>
        <w:t>9.1 'SOLID Means More Classes'</w:t>
      </w:r>
    </w:p>
    <w:p w14:paraId="308F9C1B">
      <w:r>
        <w:t>Not necessarily. SOLID means better boundaries. Creating ten classes when two cohesive classes are enough can make the code harder to understand.</w:t>
      </w:r>
    </w:p>
    <w:p w14:paraId="22945CCC">
      <w:pPr>
        <w:pStyle w:val="3"/>
      </w:pPr>
      <w:r>
        <w:t>9.2 'SRP Means One Method Per Class'</w:t>
      </w:r>
    </w:p>
    <w:p w14:paraId="18551CA0">
      <w:r>
        <w:t>False. SRP is about responsibility, not method count.</w:t>
      </w:r>
    </w:p>
    <w:p w14:paraId="012CD776">
      <w:pPr>
        <w:pStyle w:val="3"/>
      </w:pPr>
      <w:r>
        <w:t>9.3 'OCP Means Existing Code Must Never Change'</w:t>
      </w:r>
    </w:p>
    <w:p w14:paraId="62276D7F">
      <w:r>
        <w:t>False. OCP means the design should make extension possible without repeatedly modifying stable code.</w:t>
      </w:r>
    </w:p>
    <w:p w14:paraId="511911A4">
      <w:pPr>
        <w:pStyle w:val="3"/>
      </w:pPr>
      <w:r>
        <w:t>9.4 'LSP Means Every Child Must Be Identical to the Parent'</w:t>
      </w:r>
    </w:p>
    <w:p w14:paraId="05F14A72">
      <w:r>
        <w:t>False. A child can specialize behavior. It must, however, remain compatible with the expectations of the abstraction.</w:t>
      </w:r>
    </w:p>
    <w:p w14:paraId="0FDBB25A">
      <w:pPr>
        <w:pStyle w:val="2"/>
      </w:pPr>
      <w:r>
        <w:t>10. Practical Questions to Ask While Designing a Class</w:t>
      </w:r>
    </w:p>
    <w:p w14:paraId="6F183BCF">
      <w:r>
        <w:t>For S:</w:t>
      </w:r>
    </w:p>
    <w:p w14:paraId="3CBF2E05">
      <w:pPr>
        <w:pStyle w:val="23"/>
        <w:spacing w:after="40"/>
      </w:pPr>
      <w:r>
        <w:t>What is this class responsible for?</w:t>
      </w:r>
    </w:p>
    <w:p w14:paraId="2FBBFAE8">
      <w:pPr>
        <w:pStyle w:val="23"/>
        <w:spacing w:after="40"/>
      </w:pPr>
      <w:r>
        <w:t>How many independent reasons could cause it to change?</w:t>
      </w:r>
    </w:p>
    <w:p w14:paraId="2E9C12A4">
      <w:pPr>
        <w:pStyle w:val="23"/>
        <w:spacing w:after="40"/>
      </w:pPr>
      <w:r>
        <w:t>Are unrelated business concerns mixed together?</w:t>
      </w:r>
    </w:p>
    <w:p w14:paraId="3CE82B3B">
      <w:r>
        <w:t>For O:</w:t>
      </w:r>
    </w:p>
    <w:p w14:paraId="002D61E8">
      <w:pPr>
        <w:pStyle w:val="23"/>
        <w:spacing w:after="40"/>
      </w:pPr>
      <w:r>
        <w:t>What part of this behavior is likely to vary?</w:t>
      </w:r>
    </w:p>
    <w:p w14:paraId="6464E684">
      <w:pPr>
        <w:pStyle w:val="23"/>
        <w:spacing w:after="40"/>
      </w:pPr>
      <w:r>
        <w:t>Will adding a new type require editing this stable class?</w:t>
      </w:r>
    </w:p>
    <w:p w14:paraId="57F01840">
      <w:pPr>
        <w:pStyle w:val="23"/>
        <w:spacing w:after="40"/>
      </w:pPr>
      <w:r>
        <w:t>Can the varying behavior be represented as an abstraction or separate strategy?</w:t>
      </w:r>
    </w:p>
    <w:p w14:paraId="06660099">
      <w:r>
        <w:t>For L:</w:t>
      </w:r>
    </w:p>
    <w:p w14:paraId="62C2356E">
      <w:pPr>
        <w:pStyle w:val="23"/>
        <w:spacing w:after="40"/>
      </w:pPr>
      <w:r>
        <w:t>What does the base type promise?</w:t>
      </w:r>
    </w:p>
    <w:p w14:paraId="3AA76117">
      <w:pPr>
        <w:pStyle w:val="23"/>
        <w:spacing w:after="40"/>
      </w:pPr>
      <w:r>
        <w:t>Does every subtype genuinely satisfy that promise?</w:t>
      </w:r>
    </w:p>
    <w:p w14:paraId="1FF0C924">
      <w:pPr>
        <w:pStyle w:val="23"/>
        <w:spacing w:after="40"/>
      </w:pPr>
      <w:r>
        <w:t>Would client code work correctly if the concrete object were replaced?</w:t>
      </w:r>
    </w:p>
    <w:p w14:paraId="13F02B11">
      <w:pPr>
        <w:pStyle w:val="23"/>
        <w:spacing w:after="40"/>
      </w:pPr>
      <w:r>
        <w:t>Do I need special type checks for a particular subtype?</w:t>
      </w:r>
    </w:p>
    <w:p w14:paraId="73529ED8">
      <w:pPr>
        <w:pStyle w:val="2"/>
      </w:pPr>
      <w:r>
        <w:t>11. Interview Questions and Answers</w:t>
      </w:r>
    </w:p>
    <w:p w14:paraId="3BCA0F33">
      <w:r>
        <w:rPr>
          <w:b/>
        </w:rPr>
        <w:t>What is SOLID?</w:t>
      </w:r>
    </w:p>
    <w:p w14:paraId="5B627CB5">
      <w:r>
        <w:t>SOLID is a set of object-oriented design principles used to create software that is easier to maintain, extend and understand.</w:t>
      </w:r>
    </w:p>
    <w:p w14:paraId="79513282">
      <w:r>
        <w:rPr>
          <w:b/>
        </w:rPr>
        <w:t>What does S stand for?</w:t>
      </w:r>
    </w:p>
    <w:p w14:paraId="71D383A1">
      <w:r>
        <w:t>Single Responsibility Principle.</w:t>
      </w:r>
    </w:p>
    <w:p w14:paraId="59E2A85F">
      <w:r>
        <w:rPr>
          <w:b/>
        </w:rPr>
        <w:t>What is SRP?</w:t>
      </w:r>
    </w:p>
    <w:p w14:paraId="17621029">
      <w:r>
        <w:t>A class should have one cohesive responsibility and one primary reason to change.</w:t>
      </w:r>
    </w:p>
    <w:p w14:paraId="79220E39">
      <w:r>
        <w:rPr>
          <w:b/>
        </w:rPr>
        <w:t>Does SRP mean one method per class?</w:t>
      </w:r>
    </w:p>
    <w:p w14:paraId="02CFC526">
      <w:r>
        <w:t>No. A class can have multiple related methods and still follow SRP.</w:t>
      </w:r>
    </w:p>
    <w:p w14:paraId="3DF5B961">
      <w:r>
        <w:rPr>
          <w:b/>
        </w:rPr>
        <w:t>What does O stand for?</w:t>
      </w:r>
    </w:p>
    <w:p w14:paraId="4AA7EE94">
      <w:r>
        <w:t>Open/Closed Principle.</w:t>
      </w:r>
    </w:p>
    <w:p w14:paraId="2575DA7A">
      <w:r>
        <w:rPr>
          <w:b/>
        </w:rPr>
        <w:t>What is OCP?</w:t>
      </w:r>
    </w:p>
    <w:p w14:paraId="528E2BFE">
      <w:r>
        <w:t>Software should be open for extension but closed for unnecessary modification.</w:t>
      </w:r>
    </w:p>
    <w:p w14:paraId="3F9190D5">
      <w:r>
        <w:rPr>
          <w:b/>
        </w:rPr>
        <w:t>How can OCP be implemented in Python?</w:t>
      </w:r>
    </w:p>
    <w:p w14:paraId="4A35F9BB">
      <w:r>
        <w:t>Common approaches include polymorphism, abstract classes, composition and strategy objects.</w:t>
      </w:r>
    </w:p>
    <w:p w14:paraId="37B60485">
      <w:r>
        <w:rPr>
          <w:b/>
        </w:rPr>
        <w:t>What does L stand for?</w:t>
      </w:r>
    </w:p>
    <w:p w14:paraId="6E89C0F1">
      <w:r>
        <w:t>Liskov Substitution Principle.</w:t>
      </w:r>
    </w:p>
    <w:p w14:paraId="1A2CC9E7">
      <w:r>
        <w:rPr>
          <w:b/>
        </w:rPr>
        <w:t>What is LSP?</w:t>
      </w:r>
    </w:p>
    <w:p w14:paraId="25F72C79">
      <w:r>
        <w:t>A subtype should be usable wherever its base type is expected without breaking the client's expected behavior.</w:t>
      </w:r>
    </w:p>
    <w:p w14:paraId="3E14EE45">
      <w:r>
        <w:rPr>
          <w:b/>
        </w:rPr>
        <w:t>Is inheritance alone enough for LSP?</w:t>
      </w:r>
    </w:p>
    <w:p w14:paraId="16520B0C">
      <w:r>
        <w:t>No. LSP is about behavioral compatibility, not merely inheritance.</w:t>
      </w:r>
    </w:p>
    <w:p w14:paraId="3D60FE28">
      <w:r>
        <w:rPr>
          <w:b/>
        </w:rPr>
        <w:t>What is the biggest idea behind SRP?</w:t>
      </w:r>
    </w:p>
    <w:p w14:paraId="2D48E365">
      <w:r>
        <w:t>One primary reason to change.</w:t>
      </w:r>
    </w:p>
    <w:p w14:paraId="049E1DC2">
      <w:r>
        <w:rPr>
          <w:b/>
        </w:rPr>
        <w:t>What is the biggest idea behind OCP?</w:t>
      </w:r>
    </w:p>
    <w:p w14:paraId="2F73CEA4">
      <w:r>
        <w:t>Add new behavior without repeatedly changing stable behavior.</w:t>
      </w:r>
    </w:p>
    <w:p w14:paraId="0434A34A">
      <w:r>
        <w:rPr>
          <w:b/>
        </w:rPr>
        <w:t>What is the biggest idea behind LSP?</w:t>
      </w:r>
    </w:p>
    <w:p w14:paraId="57018BED">
      <w:r>
        <w:t>A valid subtype must honor the behavioral contract of its base type.</w:t>
      </w:r>
    </w:p>
    <w:p w14:paraId="129E8016">
      <w:pPr>
        <w:pStyle w:val="2"/>
      </w:pPr>
      <w:r>
        <w:t>12. Final Revision Notes</w:t>
      </w:r>
    </w:p>
    <w:p w14:paraId="3BF8A531">
      <w:r>
        <w:rPr>
          <w:b/>
        </w:rPr>
        <w:t xml:space="preserve">S – Single Responsibility: </w:t>
      </w:r>
      <w:r>
        <w:t>One cohesive responsibility and one primary reason to change.</w:t>
      </w:r>
    </w:p>
    <w:p w14:paraId="5B7FC416">
      <w:r>
        <w:rPr>
          <w:b/>
        </w:rPr>
        <w:t xml:space="preserve">O – Open/Closed: </w:t>
      </w:r>
      <w:r>
        <w:t>Open for extension and closed to unnecessary modification.</w:t>
      </w:r>
    </w:p>
    <w:p w14:paraId="663F9BD1">
      <w:r>
        <w:rPr>
          <w:b/>
        </w:rPr>
        <w:t xml:space="preserve">L – Liskov Substitution: </w:t>
      </w:r>
      <w:r>
        <w:t>Subtypes should safely substitute for their base types.</w:t>
      </w:r>
    </w:p>
    <w:p w14:paraId="45633CCA"/>
    <w:p w14:paraId="7DFB466F">
      <w:r>
        <w:rPr>
          <w:b/>
        </w:rPr>
        <w:t xml:space="preserve">Memory Trick: </w:t>
      </w:r>
      <w:r>
        <w:t>S = Separate responsibilities | O = Organize for extension | L = Legitimate substitution</w:t>
      </w:r>
    </w:p>
    <w:p w14:paraId="338DDB97">
      <w:pPr>
        <w:pStyle w:val="2"/>
      </w:pPr>
      <w:r>
        <w:t>13. Final Understanding</w:t>
      </w:r>
    </w:p>
    <w:p w14:paraId="75DAC32B">
      <w:r>
        <w:t>SOLID is a way of thinking about software design. Start with responsibility: each class should have a clear purpose. Then identify behavior that may vary and design an extension point instead of repeatedly changing stable logic. Finally, make sure every subtype genuinely satisfies the expectations of the abstraction it implements.</w:t>
      </w:r>
    </w:p>
    <w:p w14:paraId="06F06933">
      <w:r>
        <w:t>If these three ideas are understood deeply, S, O and L become practical design tools rather than definitions to memorize.</w:t>
      </w:r>
    </w:p>
    <w:sectPr>
      <w:footerReference r:id="rId5" w:type="default"/>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D16EA">
    <w:pPr>
      <w:pStyle w:val="18"/>
      <w:jc w:val="center"/>
    </w:pPr>
    <w:r>
      <w:t>SOLID Principles in Python – S, O, 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5819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3834</Words>
  <Characters>26555</Characters>
  <Lines>0</Lines>
  <Paragraphs>0</Paragraphs>
  <TotalTime>0</TotalTime>
  <ScaleCrop>false</ScaleCrop>
  <LinksUpToDate>false</LinksUpToDate>
  <CharactersWithSpaces>31910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WPS_1669122037</cp:lastModifiedBy>
  <dcterms:modified xsi:type="dcterms:W3CDTF">2026-09-27T17:32:37Z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eyJoZGlkIjoiYmE0YjllYjkzNWMwMDYzOWQ0NTIyNGIzN2FmNTUwNmQiLCJ1c2VySWQiOiI1NjczMzA5ODk5ODIifQ==</vt:lpwstr>
  </property>
  <property fmtid="{D5CDD505-2E9C-101B-9397-08002B2CF9AE}" pid="3" name="KSOProductBuildVer">
    <vt:lpwstr>1033-12.1.0.28485</vt:lpwstr>
  </property>
  <property fmtid="{D5CDD505-2E9C-101B-9397-08002B2CF9AE}" pid="4" name="ICV">
    <vt:lpwstr>2F78882F90A74D0A966D9701CF64961C_12</vt:lpwstr>
  </property>
</Properties>
</file>